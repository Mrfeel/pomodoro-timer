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33972"/>
    <w:p w14:paraId="03BBFB79"/>
    <w:p w14:paraId="6A7261B3"/>
    <w:p w14:paraId="05A97D76"/>
    <w:p w14:paraId="168EE223">
      <w:pPr>
        <w:jc w:val="center"/>
      </w:pPr>
      <w:r>
        <w:rPr>
          <w:rFonts w:ascii="楷体" w:hAnsi="楷体" w:eastAsia="楷体"/>
          <w:b/>
          <w:i w:val="0"/>
          <w:color w:val="1A1A2E"/>
          <w:sz w:val="84"/>
        </w:rPr>
        <w:t>谪 仙 人</w:t>
      </w:r>
    </w:p>
    <w:p w14:paraId="4D9AE1E3">
      <w:pPr>
        <w:jc w:val="center"/>
      </w:pPr>
      <w:r>
        <w:rPr>
          <w:rFonts w:ascii="楷体" w:hAnsi="楷体" w:eastAsia="楷体"/>
          <w:b w:val="0"/>
          <w:i w:val="0"/>
          <w:color w:val="666666"/>
          <w:sz w:val="32"/>
        </w:rPr>
        <w:t>—— 一轮明月照古今 ——</w:t>
      </w:r>
    </w:p>
    <w:p w14:paraId="3DC89EF7"/>
    <w:p w14:paraId="4CE4F9B6">
      <w:pPr>
        <w:jc w:val="center"/>
      </w:pPr>
      <w:r>
        <w:rPr>
          <w:rFonts w:ascii="微软雅黑" w:hAnsi="微软雅黑" w:eastAsia="微软雅黑"/>
          <w:b w:val="0"/>
          <w:i w:val="0"/>
          <w:color w:val="4472C4"/>
          <w:sz w:val="28"/>
        </w:rPr>
        <w:t>李白历史摇滚音乐剧 · 完整策划方案</w:t>
      </w:r>
    </w:p>
    <w:p w14:paraId="3A1EFE6A">
      <w:pPr>
        <w:jc w:val="center"/>
      </w:pPr>
      <w:r>
        <w:rPr>
          <w:b w:val="0"/>
          <w:i w:val="0"/>
          <w:color w:val="888888"/>
          <w:sz w:val="22"/>
        </w:rPr>
        <w:t>校园舞台版 · 双人分饰李白 · 月意象贯穿全剧</w:t>
      </w:r>
    </w:p>
    <w:p w14:paraId="089167AE"/>
    <w:p w14:paraId="75F6F7F0">
      <w:pPr>
        <w:jc w:val="center"/>
      </w:pPr>
      <w:r>
        <w:rPr>
          <w:b w:val="0"/>
          <w:i w:val="0"/>
          <w:sz w:val="22"/>
        </w:rPr>
        <w:t>策划日期：2026年07月20日</w:t>
      </w:r>
    </w:p>
    <w:p w14:paraId="46728F73">
      <w:pPr>
        <w:jc w:val="center"/>
      </w:pPr>
      <w:r>
        <w:rPr>
          <w:b w:val="0"/>
          <w:i w:val="0"/>
          <w:color w:val="999999"/>
          <w:sz w:val="20"/>
        </w:rPr>
        <w:t>架构参考：摇滚莫扎特（Mozart, l'opéra rock）</w:t>
      </w:r>
    </w:p>
    <w:p w14:paraId="5D52C52A">
      <w:r>
        <w:br w:type="page"/>
      </w:r>
    </w:p>
    <w:p w14:paraId="66D3AD85">
      <w:pPr>
        <w:pStyle w:val="3"/>
      </w:pPr>
      <w:r>
        <w:t>目录</w:t>
      </w:r>
    </w:p>
    <w:p w14:paraId="040272B8">
      <w:r>
        <w:rPr>
          <w:rFonts w:ascii="微软雅黑" w:hAnsi="微软雅黑" w:eastAsia="微软雅黑"/>
          <w:b/>
          <w:i w:val="0"/>
          <w:sz w:val="22"/>
        </w:rPr>
        <w:t>第一部分：策划总纲</w:t>
      </w:r>
    </w:p>
    <w:p w14:paraId="6FE9CDA2">
      <w:r>
        <w:rPr>
          <w:b w:val="0"/>
          <w:i w:val="0"/>
          <w:sz w:val="21"/>
        </w:rPr>
        <w:t xml:space="preserve">  一、为什么李白 = 中国的莫扎特</w:t>
      </w:r>
    </w:p>
    <w:p w14:paraId="1202F1B0">
      <w:r>
        <w:rPr>
          <w:b w:val="0"/>
          <w:i w:val="0"/>
          <w:sz w:val="21"/>
        </w:rPr>
        <w:t xml:space="preserve">  二、人物设定与双演员方案</w:t>
      </w:r>
    </w:p>
    <w:p w14:paraId="22C7373B">
      <w:r>
        <w:rPr>
          <w:b w:val="0"/>
          <w:i w:val="0"/>
          <w:sz w:val="21"/>
        </w:rPr>
        <w:t xml:space="preserve">  三、月意象标题体系与剧情架构</w:t>
      </w:r>
    </w:p>
    <w:p w14:paraId="2E288F6D">
      <w:r>
        <w:rPr>
          <w:b w:val="0"/>
          <w:i w:val="0"/>
          <w:sz w:val="21"/>
        </w:rPr>
        <w:t xml:space="preserve">  四、主旋律设计：三版《大鹏赋》</w:t>
      </w:r>
    </w:p>
    <w:p w14:paraId="1B698CD5">
      <w:r>
        <w:rPr>
          <w:b w:val="0"/>
          <w:i w:val="0"/>
          <w:sz w:val="21"/>
        </w:rPr>
        <w:t xml:space="preserve">  五、完整歌曲清单（18首）</w:t>
      </w:r>
    </w:p>
    <w:p w14:paraId="75AA47F5">
      <w:r>
        <w:rPr>
          <w:b w:val="0"/>
          <w:i w:val="0"/>
          <w:sz w:val="21"/>
        </w:rPr>
        <w:t xml:space="preserve">  六、音乐风格融合方案</w:t>
      </w:r>
    </w:p>
    <w:p w14:paraId="58356676">
      <w:r>
        <w:rPr>
          <w:b w:val="0"/>
          <w:i w:val="0"/>
          <w:sz w:val="21"/>
        </w:rPr>
        <w:t xml:space="preserve">  七、女性角色的独立弧光</w:t>
      </w:r>
    </w:p>
    <w:p w14:paraId="50DD8D7E"/>
    <w:p w14:paraId="30BC88AB">
      <w:r>
        <w:rPr>
          <w:rFonts w:ascii="微软雅黑" w:hAnsi="微软雅黑" w:eastAsia="微软雅黑"/>
          <w:b/>
          <w:i w:val="0"/>
          <w:sz w:val="22"/>
        </w:rPr>
        <w:t>第二部分：校园落地方案</w:t>
      </w:r>
    </w:p>
    <w:p w14:paraId="2D3384FC">
      <w:r>
        <w:rPr>
          <w:b w:val="0"/>
          <w:i w:val="0"/>
          <w:sz w:val="21"/>
        </w:rPr>
        <w:t xml:space="preserve">  八、合唱替代方案：群演即伴唱</w:t>
      </w:r>
    </w:p>
    <w:p w14:paraId="2F9B102A">
      <w:r>
        <w:rPr>
          <w:b w:val="0"/>
          <w:i w:val="0"/>
          <w:sz w:val="21"/>
        </w:rPr>
        <w:t xml:space="preserve">  九、校园舞台核心原则</w:t>
      </w:r>
    </w:p>
    <w:p w14:paraId="19DC8510">
      <w:r>
        <w:rPr>
          <w:b w:val="0"/>
          <w:i w:val="0"/>
          <w:sz w:val="21"/>
        </w:rPr>
        <w:t xml:space="preserve">  十、舞美：一轮月亮 + 六扇屏风</w:t>
      </w:r>
    </w:p>
    <w:p w14:paraId="6565226A">
      <w:r>
        <w:rPr>
          <w:b w:val="0"/>
          <w:i w:val="0"/>
          <w:sz w:val="21"/>
        </w:rPr>
        <w:t xml:space="preserve">  十一、乐队：五人成军</w:t>
      </w:r>
    </w:p>
    <w:p w14:paraId="67CA1CC6">
      <w:r>
        <w:rPr>
          <w:b w:val="0"/>
          <w:i w:val="0"/>
          <w:sz w:val="21"/>
        </w:rPr>
        <w:t xml:space="preserve">  十二、人员与预算</w:t>
      </w:r>
    </w:p>
    <w:p w14:paraId="6279C954">
      <w:r>
        <w:rPr>
          <w:b w:val="0"/>
          <w:i w:val="0"/>
          <w:sz w:val="21"/>
        </w:rPr>
        <w:t xml:space="preserve">  十三、排练时间线（8周）</w:t>
      </w:r>
    </w:p>
    <w:p w14:paraId="4532E07B"/>
    <w:p w14:paraId="2A0E1DA7">
      <w:r>
        <w:rPr>
          <w:rFonts w:ascii="微软雅黑" w:hAnsi="微软雅黑" w:eastAsia="微软雅黑"/>
          <w:b/>
          <w:i w:val="0"/>
          <w:sz w:val="22"/>
        </w:rPr>
        <w:t>第三部分：完整舞台台本</w:t>
      </w:r>
    </w:p>
    <w:p w14:paraId="301BD1C1">
      <w:r>
        <w:rPr>
          <w:b w:val="0"/>
          <w:i w:val="0"/>
          <w:sz w:val="21"/>
        </w:rPr>
        <w:t xml:space="preserve">  十四、台本凡例</w:t>
      </w:r>
    </w:p>
    <w:p w14:paraId="30AFB6EF">
      <w:r>
        <w:rPr>
          <w:b w:val="0"/>
          <w:i w:val="0"/>
          <w:sz w:val="21"/>
        </w:rPr>
        <w:t xml:space="preserve">  十五、第一幕台本：月出东山</w:t>
      </w:r>
    </w:p>
    <w:p w14:paraId="762DADC5">
      <w:r>
        <w:rPr>
          <w:b w:val="0"/>
          <w:i w:val="0"/>
          <w:sz w:val="21"/>
        </w:rPr>
        <w:t xml:space="preserve">  十六、第二幕台本：月沉西海</w:t>
      </w:r>
    </w:p>
    <w:p w14:paraId="49C2EFA0"/>
    <w:p w14:paraId="1CF68336">
      <w:r>
        <w:rPr>
          <w:rFonts w:ascii="微软雅黑" w:hAnsi="微软雅黑" w:eastAsia="微软雅黑"/>
          <w:b/>
          <w:i w:val="0"/>
          <w:sz w:val="22"/>
        </w:rPr>
        <w:t>第四部分：样曲</w:t>
      </w:r>
    </w:p>
    <w:p w14:paraId="09503454">
      <w:r>
        <w:rPr>
          <w:b w:val="0"/>
          <w:i w:val="0"/>
          <w:sz w:val="21"/>
        </w:rPr>
        <w:t xml:space="preserve">  十七、《将进酒》完整歌词与编曲说明</w:t>
      </w:r>
    </w:p>
    <w:p w14:paraId="240EAB04"/>
    <w:p w14:paraId="7733DC18">
      <w:r>
        <w:rPr>
          <w:rFonts w:ascii="微软雅黑" w:hAnsi="微软雅黑" w:eastAsia="微软雅黑"/>
          <w:b/>
          <w:i w:val="0"/>
          <w:sz w:val="22"/>
        </w:rPr>
        <w:t>附录</w:t>
      </w:r>
    </w:p>
    <w:p w14:paraId="59D57C23">
      <w:r>
        <w:rPr>
          <w:b w:val="0"/>
          <w:i w:val="0"/>
          <w:sz w:val="21"/>
        </w:rPr>
        <w:t xml:space="preserve">  附录A：歌词与原诗对照表</w:t>
      </w:r>
    </w:p>
    <w:p w14:paraId="69E240C5">
      <w:r>
        <w:rPr>
          <w:b w:val="0"/>
          <w:i w:val="0"/>
          <w:sz w:val="21"/>
        </w:rPr>
        <w:t xml:space="preserve">  附录B：全剧李白诗句引用索引</w:t>
      </w:r>
    </w:p>
    <w:p w14:paraId="114AD4A8">
      <w:r>
        <w:rPr>
          <w:b w:val="0"/>
          <w:i w:val="0"/>
          <w:sz w:val="21"/>
        </w:rPr>
        <w:t xml:space="preserve">  附录C：月意象贯穿全剧脉络图</w:t>
      </w:r>
    </w:p>
    <w:p w14:paraId="133E0126">
      <w:r>
        <w:br w:type="page"/>
      </w:r>
    </w:p>
    <w:p w14:paraId="2D4076B3">
      <w:pPr>
        <w:jc w:val="center"/>
      </w:pPr>
      <w:r>
        <w:rPr>
          <w:rFonts w:ascii="微软雅黑" w:hAnsi="微软雅黑" w:eastAsia="微软雅黑"/>
          <w:b/>
          <w:i w:val="0"/>
          <w:color w:val="1A1A2E"/>
          <w:sz w:val="32"/>
        </w:rPr>
        <w:t>第一部分：策划总纲</w:t>
      </w:r>
    </w:p>
    <w:p w14:paraId="0587A1C5"/>
    <w:p w14:paraId="0A09D611">
      <w:pPr>
        <w:pStyle w:val="3"/>
      </w:pPr>
      <w:r>
        <w:t>一、为什么李白 = 中国的莫扎特</w:t>
      </w:r>
    </w:p>
    <w:p w14:paraId="52271726">
      <w:r>
        <w:rPr>
          <w:b w:val="0"/>
          <w:i w:val="0"/>
        </w:rPr>
        <w:t>摇滚莫扎特的内核公式——天才的耀眼 + 体制的冲突 + 酒神精神——在李白的生命中悉数存在。李白比莫扎特更"摇滚"的地方在于：他主动选择了离开。他不是被放逐的天才，他是自我放逐的自由人。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680985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734A40F1">
            <w:r>
              <w:rPr>
                <w:b/>
                <w:sz w:val="19"/>
              </w:rPr>
              <w:t>维度</w:t>
            </w:r>
          </w:p>
        </w:tc>
        <w:tc>
          <w:tcPr>
            <w:tcW w:w="3135" w:type="dxa"/>
          </w:tcPr>
          <w:p w14:paraId="3588BA3D">
            <w:r>
              <w:rPr>
                <w:b/>
                <w:sz w:val="19"/>
              </w:rPr>
              <w:t>莫扎特</w:t>
            </w:r>
          </w:p>
        </w:tc>
        <w:tc>
          <w:tcPr>
            <w:tcW w:w="3135" w:type="dxa"/>
          </w:tcPr>
          <w:p w14:paraId="1BE6D9C2">
            <w:r>
              <w:rPr>
                <w:b/>
                <w:sz w:val="19"/>
              </w:rPr>
              <w:t>李白</w:t>
            </w:r>
          </w:p>
        </w:tc>
      </w:tr>
      <w:tr w14:paraId="303358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6BFF9A5C">
            <w:r>
              <w:rPr>
                <w:sz w:val="18"/>
              </w:rPr>
              <w:t>天赋</w:t>
            </w:r>
          </w:p>
        </w:tc>
        <w:tc>
          <w:tcPr>
            <w:tcW w:w="3135" w:type="dxa"/>
          </w:tcPr>
          <w:p w14:paraId="6CC72AD1">
            <w:r>
              <w:rPr>
                <w:sz w:val="18"/>
              </w:rPr>
              <w:t>音乐神童，即兴弹奏</w:t>
            </w:r>
          </w:p>
        </w:tc>
        <w:tc>
          <w:tcPr>
            <w:tcW w:w="3135" w:type="dxa"/>
          </w:tcPr>
          <w:p w14:paraId="2EB01C81">
            <w:r>
              <w:rPr>
                <w:sz w:val="18"/>
              </w:rPr>
              <w:t>五岁诵六甲，十岁观百家，十五好剑术，二十文章惊海内</w:t>
            </w:r>
          </w:p>
        </w:tc>
      </w:tr>
      <w:tr w14:paraId="51A23A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54F0FBAE">
            <w:r>
              <w:rPr>
                <w:sz w:val="18"/>
              </w:rPr>
              <w:t>与权力</w:t>
            </w:r>
          </w:p>
        </w:tc>
        <w:tc>
          <w:tcPr>
            <w:tcW w:w="3135" w:type="dxa"/>
          </w:tcPr>
          <w:p w14:paraId="538EDC7E">
            <w:r>
              <w:rPr>
                <w:sz w:val="18"/>
              </w:rPr>
              <w:t>为萨尔茨堡大主教服务</w:t>
            </w:r>
          </w:p>
        </w:tc>
        <w:tc>
          <w:tcPr>
            <w:tcW w:w="3135" w:type="dxa"/>
          </w:tcPr>
          <w:p w14:paraId="1A7C79A9">
            <w:r>
              <w:rPr>
                <w:sz w:val="18"/>
              </w:rPr>
              <w:t>供奉翰林，两年后主动求去——选择了自由</w:t>
            </w:r>
          </w:p>
        </w:tc>
      </w:tr>
      <w:tr w14:paraId="744925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3B4A7C2D">
            <w:r>
              <w:rPr>
                <w:sz w:val="18"/>
              </w:rPr>
              <w:t>代表作命运</w:t>
            </w:r>
          </w:p>
        </w:tc>
        <w:tc>
          <w:tcPr>
            <w:tcW w:w="3135" w:type="dxa"/>
          </w:tcPr>
          <w:p w14:paraId="0C09E2B5">
            <w:r>
              <w:rPr>
                <w:sz w:val="18"/>
              </w:rPr>
              <w:t>《费加罗的婚礼》被审查</w:t>
            </w:r>
          </w:p>
        </w:tc>
        <w:tc>
          <w:tcPr>
            <w:tcW w:w="3135" w:type="dxa"/>
          </w:tcPr>
          <w:p w14:paraId="3F291EB3">
            <w:r>
              <w:rPr>
                <w:sz w:val="18"/>
              </w:rPr>
              <w:t>因永王案以"附逆"罪下狱流放</w:t>
            </w:r>
          </w:p>
        </w:tc>
      </w:tr>
      <w:tr w14:paraId="60BB11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62741151">
            <w:r>
              <w:rPr>
                <w:sz w:val="18"/>
              </w:rPr>
              <w:t>酒神精神</w:t>
            </w:r>
          </w:p>
        </w:tc>
        <w:tc>
          <w:tcPr>
            <w:tcW w:w="3135" w:type="dxa"/>
          </w:tcPr>
          <w:p w14:paraId="37F8F5B2">
            <w:r>
              <w:rPr>
                <w:sz w:val="18"/>
              </w:rPr>
              <w:t>热爱享乐、狂欢</w:t>
            </w:r>
          </w:p>
        </w:tc>
        <w:tc>
          <w:tcPr>
            <w:tcW w:w="3135" w:type="dxa"/>
          </w:tcPr>
          <w:p w14:paraId="39E5685F">
            <w:r>
              <w:rPr>
                <w:sz w:val="18"/>
              </w:rPr>
              <w:t>"五花马，千金裘，呼儿将出换美酒"——酒是通往诗的钥匙</w:t>
            </w:r>
          </w:p>
        </w:tc>
      </w:tr>
      <w:tr w14:paraId="17BC4D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7954A6FE">
            <w:r>
              <w:rPr>
                <w:sz w:val="18"/>
              </w:rPr>
              <w:t>流浪</w:t>
            </w:r>
          </w:p>
        </w:tc>
        <w:tc>
          <w:tcPr>
            <w:tcW w:w="3135" w:type="dxa"/>
          </w:tcPr>
          <w:p w14:paraId="32EB9C92">
            <w:r>
              <w:rPr>
                <w:sz w:val="18"/>
              </w:rPr>
              <w:t>巡回演出，欧洲各地</w:t>
            </w:r>
          </w:p>
        </w:tc>
        <w:tc>
          <w:tcPr>
            <w:tcW w:w="3135" w:type="dxa"/>
          </w:tcPr>
          <w:p w14:paraId="3D6732D7">
            <w:r>
              <w:rPr>
                <w:sz w:val="18"/>
              </w:rPr>
              <w:t>"一生好入名山游"——仗剑去国，辞亲远游</w:t>
            </w:r>
          </w:p>
        </w:tc>
      </w:tr>
      <w:tr w14:paraId="35F5A1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61003CE7">
            <w:r>
              <w:rPr>
                <w:sz w:val="18"/>
              </w:rPr>
              <w:t>后世</w:t>
            </w:r>
          </w:p>
        </w:tc>
        <w:tc>
          <w:tcPr>
            <w:tcW w:w="3135" w:type="dxa"/>
          </w:tcPr>
          <w:p w14:paraId="32C73483">
            <w:r>
              <w:rPr>
                <w:sz w:val="18"/>
              </w:rPr>
              <w:t>古典音乐之神</w:t>
            </w:r>
          </w:p>
        </w:tc>
        <w:tc>
          <w:tcPr>
            <w:tcW w:w="3135" w:type="dxa"/>
          </w:tcPr>
          <w:p w14:paraId="41C9C1E0">
            <w:r>
              <w:rPr>
                <w:sz w:val="18"/>
              </w:rPr>
              <w:t>诗仙、谪仙人——中国文学的最高峰</w:t>
            </w:r>
          </w:p>
        </w:tc>
      </w:tr>
    </w:tbl>
    <w:p w14:paraId="0478850D"/>
    <w:p w14:paraId="183D1853">
      <w:pPr>
        <w:pStyle w:val="3"/>
      </w:pPr>
      <w:r>
        <w:t>二、人物设定与双演员方案</w:t>
      </w:r>
    </w:p>
    <w:p w14:paraId="66E2028E">
      <w:pPr>
        <w:pStyle w:val="4"/>
      </w:pPr>
      <w:r>
        <w:t>2.1 双人分饰李白</w:t>
      </w:r>
    </w:p>
    <w:p w14:paraId="694DD2CB">
      <w:pPr>
        <w:pBdr>
          <w:left w:val="single" w:color="E6550D" w:sz="12" w:space="8"/>
        </w:pBdr>
        <w:shd w:val="clear" w:color="auto" w:fill="FFF3E0"/>
        <w:ind w:left="567"/>
      </w:pPr>
      <w:r>
        <w:rPr>
          <w:rFonts w:ascii="楷体" w:hAnsi="楷体" w:eastAsia="楷体"/>
          <w:sz w:val="20"/>
        </w:rPr>
        <w:t>🔥 全剧最重要的导演决策：李白由两位演员分饰。李白(A)演第一幕（20→42岁，摇滚男高音），李白(B)演第二幕（44→61岁，摇滚男中音）。这不是妥协——是把"一个人的一生"变成了"一个人与自己的对话"。这恰好是李白诗中反复出现的母题——"举杯邀明月，对影成三人"——月下的独酌者、影子、月亮，从来不止一个人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08EE67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7F69DAA2"/>
        </w:tc>
        <w:tc>
          <w:tcPr>
            <w:tcW w:w="3135" w:type="dxa"/>
          </w:tcPr>
          <w:p w14:paraId="259227C1">
            <w:r>
              <w:rPr>
                <w:b/>
                <w:sz w:val="19"/>
              </w:rPr>
              <w:t>李白(A)——少年李白</w:t>
            </w:r>
          </w:p>
        </w:tc>
        <w:tc>
          <w:tcPr>
            <w:tcW w:w="3135" w:type="dxa"/>
          </w:tcPr>
          <w:p w14:paraId="4FC7ED03">
            <w:r>
              <w:rPr>
                <w:b/>
                <w:sz w:val="19"/>
              </w:rPr>
              <w:t>李白(B)——老年李白</w:t>
            </w:r>
          </w:p>
        </w:tc>
      </w:tr>
      <w:tr w14:paraId="2C22A3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60F4C576">
            <w:r>
              <w:rPr>
                <w:sz w:val="18"/>
              </w:rPr>
              <w:t>饰演</w:t>
            </w:r>
          </w:p>
        </w:tc>
        <w:tc>
          <w:tcPr>
            <w:tcW w:w="3135" w:type="dxa"/>
          </w:tcPr>
          <w:p w14:paraId="1E46A6E5">
            <w:r>
              <w:rPr>
                <w:sz w:val="18"/>
              </w:rPr>
              <w:t>第一幕：月出东山</w:t>
            </w:r>
          </w:p>
        </w:tc>
        <w:tc>
          <w:tcPr>
            <w:tcW w:w="3135" w:type="dxa"/>
          </w:tcPr>
          <w:p w14:paraId="2EBCAE79">
            <w:r>
              <w:rPr>
                <w:sz w:val="18"/>
              </w:rPr>
              <w:t>第二幕：月沉西海</w:t>
            </w:r>
          </w:p>
        </w:tc>
      </w:tr>
      <w:tr w14:paraId="660D8A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16160870">
            <w:r>
              <w:rPr>
                <w:sz w:val="18"/>
              </w:rPr>
              <w:t>年龄</w:t>
            </w:r>
          </w:p>
        </w:tc>
        <w:tc>
          <w:tcPr>
            <w:tcW w:w="3135" w:type="dxa"/>
          </w:tcPr>
          <w:p w14:paraId="7A58CAA5">
            <w:r>
              <w:rPr>
                <w:sz w:val="18"/>
              </w:rPr>
              <w:t>20岁→42岁</w:t>
            </w:r>
          </w:p>
        </w:tc>
        <w:tc>
          <w:tcPr>
            <w:tcW w:w="3135" w:type="dxa"/>
          </w:tcPr>
          <w:p w14:paraId="61BE74D9">
            <w:r>
              <w:rPr>
                <w:sz w:val="18"/>
              </w:rPr>
              <w:t>44岁→61岁</w:t>
            </w:r>
          </w:p>
        </w:tc>
      </w:tr>
      <w:tr w14:paraId="0B2F8E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607464F9">
            <w:r>
              <w:rPr>
                <w:sz w:val="18"/>
              </w:rPr>
              <w:t>声部</w:t>
            </w:r>
          </w:p>
        </w:tc>
        <w:tc>
          <w:tcPr>
            <w:tcW w:w="3135" w:type="dxa"/>
          </w:tcPr>
          <w:p w14:paraId="6D81FCE8">
            <w:r>
              <w:rPr>
                <w:sz w:val="18"/>
              </w:rPr>
              <w:t>摇滚男高音，清亮有力</w:t>
            </w:r>
          </w:p>
        </w:tc>
        <w:tc>
          <w:tcPr>
            <w:tcW w:w="3135" w:type="dxa"/>
          </w:tcPr>
          <w:p w14:paraId="3BD705D4">
            <w:r>
              <w:rPr>
                <w:sz w:val="18"/>
              </w:rPr>
              <w:t>摇滚男中音，沙哑沧桑</w:t>
            </w:r>
          </w:p>
        </w:tc>
      </w:tr>
      <w:tr w14:paraId="577770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48A2CEFF">
            <w:r>
              <w:rPr>
                <w:sz w:val="18"/>
              </w:rPr>
              <w:t>歌曲数</w:t>
            </w:r>
          </w:p>
        </w:tc>
        <w:tc>
          <w:tcPr>
            <w:tcW w:w="3135" w:type="dxa"/>
          </w:tcPr>
          <w:p w14:paraId="1142DD0A">
            <w:r>
              <w:rPr>
                <w:sz w:val="18"/>
              </w:rPr>
              <w:t>9首（序曲主题→将进酒）</w:t>
            </w:r>
          </w:p>
        </w:tc>
        <w:tc>
          <w:tcPr>
            <w:tcW w:w="3135" w:type="dxa"/>
          </w:tcPr>
          <w:p w14:paraId="05D4F8F3">
            <w:r>
              <w:rPr>
                <w:sz w:val="18"/>
              </w:rPr>
              <w:t>7首（梁园吟→终曲合唱）</w:t>
            </w:r>
          </w:p>
        </w:tc>
      </w:tr>
      <w:tr w14:paraId="438F86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79679C7E">
            <w:r>
              <w:rPr>
                <w:sz w:val="18"/>
              </w:rPr>
              <w:t>服装</w:t>
            </w:r>
          </w:p>
        </w:tc>
        <w:tc>
          <w:tcPr>
            <w:tcW w:w="3135" w:type="dxa"/>
          </w:tcPr>
          <w:p w14:paraId="2C851D11">
            <w:r>
              <w:rPr>
                <w:sz w:val="18"/>
              </w:rPr>
              <w:t>白衫整洁，束发，佩剑</w:t>
            </w:r>
          </w:p>
        </w:tc>
        <w:tc>
          <w:tcPr>
            <w:tcW w:w="3135" w:type="dxa"/>
          </w:tcPr>
          <w:p w14:paraId="44C90EF9">
            <w:r>
              <w:rPr>
                <w:sz w:val="18"/>
              </w:rPr>
              <w:t>白衫磨损发灰，散发，无剑</w:t>
            </w:r>
          </w:p>
        </w:tc>
      </w:tr>
      <w:tr w14:paraId="0FD583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459503A4">
            <w:r>
              <w:rPr>
                <w:sz w:val="18"/>
              </w:rPr>
              <w:t>关键词</w:t>
            </w:r>
          </w:p>
        </w:tc>
        <w:tc>
          <w:tcPr>
            <w:tcW w:w="3135" w:type="dxa"/>
          </w:tcPr>
          <w:p w14:paraId="34048D65">
            <w:r>
              <w:rPr>
                <w:sz w:val="18"/>
              </w:rPr>
              <w:t>'我要飞'</w:t>
            </w:r>
          </w:p>
        </w:tc>
        <w:tc>
          <w:tcPr>
            <w:tcW w:w="3135" w:type="dxa"/>
          </w:tcPr>
          <w:p w14:paraId="5271FCDB">
            <w:r>
              <w:rPr>
                <w:sz w:val="18"/>
              </w:rPr>
              <w:t>'我飞过了'</w:t>
            </w:r>
          </w:p>
        </w:tc>
      </w:tr>
      <w:tr w14:paraId="77F4A8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14DD3F16">
            <w:r>
              <w:rPr>
                <w:sz w:val="18"/>
              </w:rPr>
              <w:t>月的意象</w:t>
            </w:r>
          </w:p>
        </w:tc>
        <w:tc>
          <w:tcPr>
            <w:tcW w:w="3135" w:type="dxa"/>
          </w:tcPr>
          <w:p w14:paraId="4037C309">
            <w:r>
              <w:rPr>
                <w:sz w:val="18"/>
              </w:rPr>
              <w:t>峨眉山月——初升之月</w:t>
            </w:r>
          </w:p>
        </w:tc>
        <w:tc>
          <w:tcPr>
            <w:tcW w:w="3135" w:type="dxa"/>
          </w:tcPr>
          <w:p w14:paraId="07CC5422">
            <w:r>
              <w:rPr>
                <w:sz w:val="18"/>
              </w:rPr>
              <w:t>水中之月——将沉之月</w:t>
            </w:r>
          </w:p>
        </w:tc>
      </w:tr>
    </w:tbl>
    <w:p w14:paraId="0DD4FE36"/>
    <w:p w14:paraId="4B5F2811">
      <w:pPr>
        <w:pStyle w:val="4"/>
      </w:pPr>
      <w:r>
        <w:t>2.1.1 两人同台的时刻</w:t>
      </w:r>
    </w:p>
    <w:p w14:paraId="267C7DA0">
      <w:r>
        <w:rPr>
          <w:b/>
          <w:i w:val="0"/>
        </w:rPr>
        <w:t>幕间《一夜飞度镜湖月》——初次相遇</w:t>
      </w:r>
    </w:p>
    <w:p w14:paraId="3A440575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纱幕降下。李白(A)在纱幕前，20岁的少年。纱幕后，月（舞者）独舞。李白(B)从舞台深处走出——他灰发散乱，白衫磨损。两人隔纱对视。李白(A)开口，唱出《大鹏赋》的清亮旋律。李白(B)试图跟唱——嗓音已跟不上。他的声音沉入下方，变成和声的下声部。两人八度同唱一段旋律——少年在上，沧桑在下。月在他们之间的纱幕上投下手的影子。】</w:t>
      </w:r>
    </w:p>
    <w:p w14:paraId="147B8E75">
      <w:r>
        <w:rPr>
          <w:b/>
          <w:i w:val="0"/>
        </w:rPr>
        <w:t>终曲《骑鲸归月》——最后的告别</w:t>
      </w:r>
    </w:p>
    <w:p w14:paraId="7717630E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【所有角色登台。老李白站在中央。少年李白从后方缓步走来。两人面对面。少年伸出手——老李白握住。两人一起走向月亮灯箱——消失在月光中。《大鹏赋》的主题由两人以八度和声合唱。】</w:t>
      </w:r>
    </w:p>
    <w:p w14:paraId="53ED4B69">
      <w:pPr>
        <w:pStyle w:val="4"/>
      </w:pPr>
      <w:r>
        <w:t>2.2 女性角色（6位）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 w14:paraId="187B64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790712CF">
            <w:r>
              <w:rPr>
                <w:b/>
                <w:sz w:val="19"/>
              </w:rPr>
              <w:t>角色</w:t>
            </w:r>
          </w:p>
        </w:tc>
        <w:tc>
          <w:tcPr>
            <w:tcW w:w="1881" w:type="dxa"/>
          </w:tcPr>
          <w:p w14:paraId="2EA927B6">
            <w:r>
              <w:rPr>
                <w:b/>
                <w:sz w:val="19"/>
              </w:rPr>
              <w:t>声部</w:t>
            </w:r>
          </w:p>
        </w:tc>
        <w:tc>
          <w:tcPr>
            <w:tcW w:w="1881" w:type="dxa"/>
          </w:tcPr>
          <w:p w14:paraId="489F6E6A">
            <w:r>
              <w:rPr>
                <w:b/>
                <w:sz w:val="19"/>
              </w:rPr>
              <w:t>身份</w:t>
            </w:r>
          </w:p>
        </w:tc>
        <w:tc>
          <w:tcPr>
            <w:tcW w:w="1881" w:type="dxa"/>
          </w:tcPr>
          <w:p w14:paraId="30DA9AE3">
            <w:r>
              <w:rPr>
                <w:b/>
                <w:sz w:val="19"/>
              </w:rPr>
              <w:t>月的关联</w:t>
            </w:r>
          </w:p>
        </w:tc>
        <w:tc>
          <w:tcPr>
            <w:tcW w:w="1881" w:type="dxa"/>
          </w:tcPr>
          <w:p w14:paraId="595A893A">
            <w:r>
              <w:rPr>
                <w:b/>
                <w:sz w:val="19"/>
              </w:rPr>
              <w:t>独立弧光</w:t>
            </w:r>
          </w:p>
        </w:tc>
      </w:tr>
      <w:tr w14:paraId="7C53D7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7653E321">
            <w:r>
              <w:rPr>
                <w:sz w:val="18"/>
              </w:rPr>
              <w:t>许宛</w:t>
            </w:r>
          </w:p>
        </w:tc>
        <w:tc>
          <w:tcPr>
            <w:tcW w:w="1881" w:type="dxa"/>
          </w:tcPr>
          <w:p w14:paraId="1D188D55">
            <w:r>
              <w:rPr>
                <w:sz w:val="18"/>
              </w:rPr>
              <w:t>女中音</w:t>
            </w:r>
          </w:p>
        </w:tc>
        <w:tc>
          <w:tcPr>
            <w:tcW w:w="1881" w:type="dxa"/>
          </w:tcPr>
          <w:p w14:paraId="54B89081">
            <w:r>
              <w:rPr>
                <w:sz w:val="18"/>
              </w:rPr>
              <w:t>第一任妻子</w:t>
            </w:r>
          </w:p>
        </w:tc>
        <w:tc>
          <w:tcPr>
            <w:tcW w:w="1881" w:type="dxa"/>
          </w:tcPr>
          <w:p w14:paraId="203096CC">
            <w:r>
              <w:rPr>
                <w:sz w:val="18"/>
              </w:rPr>
              <w:t>长安一片月——家的月光</w:t>
            </w:r>
          </w:p>
        </w:tc>
        <w:tc>
          <w:tcPr>
            <w:tcW w:w="1881" w:type="dxa"/>
          </w:tcPr>
          <w:p w14:paraId="6FFBA2CF">
            <w:r>
              <w:rPr>
                <w:sz w:val="18"/>
              </w:rPr>
              <w:t>她知道他注定远行——仍选择给他一个家。"十年的家也是家。"</w:t>
            </w:r>
          </w:p>
        </w:tc>
      </w:tr>
      <w:tr w14:paraId="266B2A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58F1718C">
            <w:r>
              <w:rPr>
                <w:sz w:val="18"/>
              </w:rPr>
              <w:t>玉真公主</w:t>
            </w:r>
          </w:p>
        </w:tc>
        <w:tc>
          <w:tcPr>
            <w:tcW w:w="1881" w:type="dxa"/>
          </w:tcPr>
          <w:p w14:paraId="12AF8A18">
            <w:r>
              <w:rPr>
                <w:sz w:val="18"/>
              </w:rPr>
              <w:t>女高音</w:t>
            </w:r>
          </w:p>
        </w:tc>
        <w:tc>
          <w:tcPr>
            <w:tcW w:w="1881" w:type="dxa"/>
          </w:tcPr>
          <w:p w14:paraId="55937588">
            <w:r>
              <w:rPr>
                <w:sz w:val="18"/>
              </w:rPr>
              <w:t>玄宗之妹，入道女冠</w:t>
            </w:r>
          </w:p>
        </w:tc>
        <w:tc>
          <w:tcPr>
            <w:tcW w:w="1881" w:type="dxa"/>
          </w:tcPr>
          <w:p w14:paraId="08B46131">
            <w:r>
              <w:rPr>
                <w:sz w:val="18"/>
              </w:rPr>
              <w:t>山月随人——山间的月光</w:t>
            </w:r>
          </w:p>
        </w:tc>
        <w:tc>
          <w:tcPr>
            <w:tcW w:w="1881" w:type="dxa"/>
          </w:tcPr>
          <w:p w14:paraId="0379B39E">
            <w:r>
              <w:rPr>
                <w:sz w:val="18"/>
              </w:rPr>
              <w:t>她选择了"不"——不嫁人，不入宫。"这是我的自由——它很小，但它是我的。"</w:t>
            </w:r>
          </w:p>
        </w:tc>
      </w:tr>
      <w:tr w14:paraId="4A08DD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0E61D80C">
            <w:r>
              <w:rPr>
                <w:sz w:val="18"/>
              </w:rPr>
              <w:t>杨玉环</w:t>
            </w:r>
          </w:p>
        </w:tc>
        <w:tc>
          <w:tcPr>
            <w:tcW w:w="1881" w:type="dxa"/>
          </w:tcPr>
          <w:p w14:paraId="402DD914">
            <w:r>
              <w:rPr>
                <w:sz w:val="18"/>
              </w:rPr>
              <w:t>花腔女高音</w:t>
            </w:r>
          </w:p>
        </w:tc>
        <w:tc>
          <w:tcPr>
            <w:tcW w:w="1881" w:type="dxa"/>
          </w:tcPr>
          <w:p w14:paraId="5CAF1953">
            <w:r>
              <w:rPr>
                <w:sz w:val="18"/>
              </w:rPr>
              <w:t>贵妃</w:t>
            </w:r>
          </w:p>
        </w:tc>
        <w:tc>
          <w:tcPr>
            <w:tcW w:w="1881" w:type="dxa"/>
          </w:tcPr>
          <w:p w14:paraId="6936315E">
            <w:r>
              <w:rPr>
                <w:sz w:val="18"/>
              </w:rPr>
              <w:t>花月沉香——宫廷之月</w:t>
            </w:r>
          </w:p>
        </w:tc>
        <w:tc>
          <w:tcPr>
            <w:tcW w:w="1881" w:type="dxa"/>
          </w:tcPr>
          <w:p w14:paraId="0B2797CA">
            <w:r>
              <w:rPr>
                <w:sz w:val="18"/>
              </w:rPr>
              <w:t>《霓裳》是死前独唱——"倾国倾城"是标签，死亡面前她终于只为自己说话。</w:t>
            </w:r>
          </w:p>
        </w:tc>
      </w:tr>
      <w:tr w14:paraId="67A3FC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76B18B26">
            <w:r>
              <w:rPr>
                <w:sz w:val="18"/>
              </w:rPr>
              <w:t>宗倩</w:t>
            </w:r>
          </w:p>
        </w:tc>
        <w:tc>
          <w:tcPr>
            <w:tcW w:w="1881" w:type="dxa"/>
          </w:tcPr>
          <w:p w14:paraId="37D25840">
            <w:r>
              <w:rPr>
                <w:sz w:val="18"/>
              </w:rPr>
              <w:t>次女高音</w:t>
            </w:r>
          </w:p>
        </w:tc>
        <w:tc>
          <w:tcPr>
            <w:tcW w:w="1881" w:type="dxa"/>
          </w:tcPr>
          <w:p w14:paraId="3DE586FF">
            <w:r>
              <w:rPr>
                <w:sz w:val="18"/>
              </w:rPr>
              <w:t>最后一位妻子，修道者</w:t>
            </w:r>
          </w:p>
        </w:tc>
        <w:tc>
          <w:tcPr>
            <w:tcW w:w="1881" w:type="dxa"/>
          </w:tcPr>
          <w:p w14:paraId="66F9E9DB">
            <w:r>
              <w:rPr>
                <w:sz w:val="18"/>
              </w:rPr>
              <w:t>月落梁园——知音之月</w:t>
            </w:r>
          </w:p>
        </w:tc>
        <w:tc>
          <w:tcPr>
            <w:tcW w:w="1881" w:type="dxa"/>
          </w:tcPr>
          <w:p w14:paraId="52E5C8DF">
            <w:r>
              <w:rPr>
                <w:sz w:val="18"/>
              </w:rPr>
              <w:t>变卖家产救李白——"我选择你值得——选择，就是我修了一辈子的道。"</w:t>
            </w:r>
          </w:p>
        </w:tc>
      </w:tr>
      <w:tr w14:paraId="475EEE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2F76EC6A">
            <w:r>
              <w:rPr>
                <w:sz w:val="18"/>
              </w:rPr>
              <w:t>阿素</w:t>
            </w:r>
          </w:p>
        </w:tc>
        <w:tc>
          <w:tcPr>
            <w:tcW w:w="1881" w:type="dxa"/>
          </w:tcPr>
          <w:p w14:paraId="61B7CBE4">
            <w:r>
              <w:rPr>
                <w:sz w:val="18"/>
              </w:rPr>
              <w:t>女中音</w:t>
            </w:r>
          </w:p>
        </w:tc>
        <w:tc>
          <w:tcPr>
            <w:tcW w:w="1881" w:type="dxa"/>
          </w:tcPr>
          <w:p w14:paraId="44EFC468">
            <w:r>
              <w:rPr>
                <w:sz w:val="18"/>
              </w:rPr>
              <w:t>长安琵琶女（虚构）</w:t>
            </w:r>
          </w:p>
        </w:tc>
        <w:tc>
          <w:tcPr>
            <w:tcW w:w="1881" w:type="dxa"/>
          </w:tcPr>
          <w:p w14:paraId="115A3A5A">
            <w:r>
              <w:rPr>
                <w:sz w:val="18"/>
              </w:rPr>
              <w:t>吴姬踏月——市井之月</w:t>
            </w:r>
          </w:p>
        </w:tc>
        <w:tc>
          <w:tcPr>
            <w:tcW w:w="1881" w:type="dxa"/>
          </w:tcPr>
          <w:p w14:paraId="4794797B">
            <w:r>
              <w:rPr>
                <w:sz w:val="18"/>
              </w:rPr>
              <w:t>她不需要李白来成就——金陵最好的琵琶手，在自己的世界里已经是王。</w:t>
            </w:r>
          </w:p>
        </w:tc>
      </w:tr>
      <w:tr w14:paraId="137461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2C461580">
            <w:r>
              <w:rPr>
                <w:sz w:val="18"/>
              </w:rPr>
              <w:t>月</w:t>
            </w:r>
          </w:p>
        </w:tc>
        <w:tc>
          <w:tcPr>
            <w:tcW w:w="1881" w:type="dxa"/>
          </w:tcPr>
          <w:p w14:paraId="17DB44AF">
            <w:r>
              <w:rPr>
                <w:sz w:val="18"/>
              </w:rPr>
              <w:t>舞者（不唱）</w:t>
            </w:r>
          </w:p>
        </w:tc>
        <w:tc>
          <w:tcPr>
            <w:tcW w:w="1881" w:type="dxa"/>
          </w:tcPr>
          <w:p w14:paraId="40B1C87C">
            <w:r>
              <w:rPr>
                <w:sz w:val="18"/>
              </w:rPr>
              <w:t>意象角色，贯穿全剧</w:t>
            </w:r>
          </w:p>
        </w:tc>
        <w:tc>
          <w:tcPr>
            <w:tcW w:w="1881" w:type="dxa"/>
          </w:tcPr>
          <w:p w14:paraId="268DFC9E">
            <w:r>
              <w:rPr>
                <w:sz w:val="18"/>
              </w:rPr>
              <w:t>月本身</w:t>
            </w:r>
          </w:p>
        </w:tc>
        <w:tc>
          <w:tcPr>
            <w:tcW w:w="1881" w:type="dxa"/>
          </w:tcPr>
          <w:p w14:paraId="0D5558FD">
            <w:r>
              <w:rPr>
                <w:sz w:val="18"/>
              </w:rPr>
              <w:t>用身体承担最抽象的追问——"人死后去了哪里？"不说话，不唱歌，只用舞蹈。</w:t>
            </w:r>
          </w:p>
        </w:tc>
      </w:tr>
    </w:tbl>
    <w:p w14:paraId="70912932"/>
    <w:p w14:paraId="79FBC55D">
      <w:pPr>
        <w:pStyle w:val="4"/>
      </w:pPr>
      <w:r>
        <w:t>2.3 男性配角（6位）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023ECB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4C3DCEFF">
            <w:r>
              <w:rPr>
                <w:b/>
                <w:sz w:val="19"/>
              </w:rPr>
              <w:t>角色</w:t>
            </w:r>
          </w:p>
        </w:tc>
        <w:tc>
          <w:tcPr>
            <w:tcW w:w="2351" w:type="dxa"/>
          </w:tcPr>
          <w:p w14:paraId="25C5506A">
            <w:r>
              <w:rPr>
                <w:b/>
                <w:sz w:val="19"/>
              </w:rPr>
              <w:t>声部</w:t>
            </w:r>
          </w:p>
        </w:tc>
        <w:tc>
          <w:tcPr>
            <w:tcW w:w="2351" w:type="dxa"/>
          </w:tcPr>
          <w:p w14:paraId="3A22E295">
            <w:r>
              <w:rPr>
                <w:b/>
                <w:sz w:val="19"/>
              </w:rPr>
              <w:t>身份</w:t>
            </w:r>
          </w:p>
        </w:tc>
        <w:tc>
          <w:tcPr>
            <w:tcW w:w="2351" w:type="dxa"/>
          </w:tcPr>
          <w:p w14:paraId="19F170EE">
            <w:r>
              <w:rPr>
                <w:b/>
                <w:sz w:val="19"/>
              </w:rPr>
              <w:t>关键唱段</w:t>
            </w:r>
          </w:p>
        </w:tc>
      </w:tr>
      <w:tr w14:paraId="3267D3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7150E410">
            <w:r>
              <w:rPr>
                <w:sz w:val="18"/>
              </w:rPr>
              <w:t>杜甫</w:t>
            </w:r>
          </w:p>
        </w:tc>
        <w:tc>
          <w:tcPr>
            <w:tcW w:w="2351" w:type="dxa"/>
          </w:tcPr>
          <w:p w14:paraId="3E669239">
            <w:r>
              <w:rPr>
                <w:sz w:val="18"/>
              </w:rPr>
              <w:t>男中音</w:t>
            </w:r>
          </w:p>
        </w:tc>
        <w:tc>
          <w:tcPr>
            <w:tcW w:w="2351" w:type="dxa"/>
          </w:tcPr>
          <w:p w14:paraId="75A06C20">
            <w:r>
              <w:rPr>
                <w:sz w:val="18"/>
              </w:rPr>
              <w:t>诗人，最忠实的崇拜者</w:t>
            </w:r>
          </w:p>
        </w:tc>
        <w:tc>
          <w:tcPr>
            <w:tcW w:w="2351" w:type="dxa"/>
          </w:tcPr>
          <w:p w14:paraId="75374B69">
            <w:r>
              <w:rPr>
                <w:sz w:val="18"/>
              </w:rPr>
              <w:t>《星月交辉》</w:t>
            </w:r>
          </w:p>
        </w:tc>
      </w:tr>
      <w:tr w14:paraId="7DE9F5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21FF865F">
            <w:r>
              <w:rPr>
                <w:sz w:val="18"/>
              </w:rPr>
              <w:t>唐玄宗</w:t>
            </w:r>
          </w:p>
        </w:tc>
        <w:tc>
          <w:tcPr>
            <w:tcW w:w="2351" w:type="dxa"/>
          </w:tcPr>
          <w:p w14:paraId="6B78D497">
            <w:r>
              <w:rPr>
                <w:sz w:val="18"/>
              </w:rPr>
              <w:t>男中音</w:t>
            </w:r>
          </w:p>
        </w:tc>
        <w:tc>
          <w:tcPr>
            <w:tcW w:w="2351" w:type="dxa"/>
          </w:tcPr>
          <w:p w14:paraId="587BFEF4">
            <w:r>
              <w:rPr>
                <w:sz w:val="18"/>
              </w:rPr>
              <w:t>盛唐皇帝</w:t>
            </w:r>
          </w:p>
        </w:tc>
        <w:tc>
          <w:tcPr>
            <w:tcW w:w="2351" w:type="dxa"/>
          </w:tcPr>
          <w:p w14:paraId="274C8856">
            <w:r>
              <w:rPr>
                <w:sz w:val="18"/>
              </w:rPr>
              <w:t>《花月沉香》</w:t>
            </w:r>
          </w:p>
        </w:tc>
      </w:tr>
      <w:tr w14:paraId="40C357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37CC5AC7">
            <w:r>
              <w:rPr>
                <w:sz w:val="18"/>
              </w:rPr>
              <w:t>高力士</w:t>
            </w:r>
          </w:p>
        </w:tc>
        <w:tc>
          <w:tcPr>
            <w:tcW w:w="2351" w:type="dxa"/>
          </w:tcPr>
          <w:p w14:paraId="5E011024">
            <w:r>
              <w:rPr>
                <w:sz w:val="18"/>
              </w:rPr>
              <w:t>男低音</w:t>
            </w:r>
          </w:p>
        </w:tc>
        <w:tc>
          <w:tcPr>
            <w:tcW w:w="2351" w:type="dxa"/>
          </w:tcPr>
          <w:p w14:paraId="6EB59CAC">
            <w:r>
              <w:rPr>
                <w:sz w:val="18"/>
              </w:rPr>
              <w:t>宫廷权宦</w:t>
            </w:r>
          </w:p>
        </w:tc>
        <w:tc>
          <w:tcPr>
            <w:tcW w:w="2351" w:type="dxa"/>
          </w:tcPr>
          <w:p w14:paraId="2887F2A6">
            <w:r>
              <w:rPr>
                <w:sz w:val="18"/>
              </w:rPr>
              <w:t>—</w:t>
            </w:r>
          </w:p>
        </w:tc>
      </w:tr>
      <w:tr w14:paraId="4A8031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0A919C0E">
            <w:r>
              <w:rPr>
                <w:sz w:val="18"/>
              </w:rPr>
              <w:t>李客</w:t>
            </w:r>
          </w:p>
        </w:tc>
        <w:tc>
          <w:tcPr>
            <w:tcW w:w="2351" w:type="dxa"/>
          </w:tcPr>
          <w:p w14:paraId="5EC586A2">
            <w:r>
              <w:rPr>
                <w:sz w:val="18"/>
              </w:rPr>
              <w:t>男低音</w:t>
            </w:r>
          </w:p>
        </w:tc>
        <w:tc>
          <w:tcPr>
            <w:tcW w:w="2351" w:type="dxa"/>
          </w:tcPr>
          <w:p w14:paraId="392DCE2B">
            <w:r>
              <w:rPr>
                <w:sz w:val="18"/>
              </w:rPr>
              <w:t>李白之父，西域商人</w:t>
            </w:r>
          </w:p>
        </w:tc>
        <w:tc>
          <w:tcPr>
            <w:tcW w:w="2351" w:type="dxa"/>
          </w:tcPr>
          <w:p w14:paraId="40A87DC1">
            <w:r>
              <w:rPr>
                <w:sz w:val="18"/>
              </w:rPr>
              <w:t>《峨眉山月》（对唱）</w:t>
            </w:r>
          </w:p>
        </w:tc>
      </w:tr>
      <w:tr w14:paraId="352024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32F8B93A">
            <w:r>
              <w:rPr>
                <w:sz w:val="18"/>
              </w:rPr>
              <w:t>永王李璘</w:t>
            </w:r>
          </w:p>
        </w:tc>
        <w:tc>
          <w:tcPr>
            <w:tcW w:w="2351" w:type="dxa"/>
          </w:tcPr>
          <w:p w14:paraId="2FCF25B6">
            <w:r>
              <w:rPr>
                <w:sz w:val="18"/>
              </w:rPr>
              <w:t>男高音</w:t>
            </w:r>
          </w:p>
        </w:tc>
        <w:tc>
          <w:tcPr>
            <w:tcW w:w="2351" w:type="dxa"/>
          </w:tcPr>
          <w:p w14:paraId="27014DB4">
            <w:r>
              <w:rPr>
                <w:sz w:val="18"/>
              </w:rPr>
              <w:t>玄宗之子</w:t>
            </w:r>
          </w:p>
        </w:tc>
        <w:tc>
          <w:tcPr>
            <w:tcW w:w="2351" w:type="dxa"/>
          </w:tcPr>
          <w:p w14:paraId="235FE25F">
            <w:r>
              <w:rPr>
                <w:sz w:val="18"/>
              </w:rPr>
              <w:t>—</w:t>
            </w:r>
          </w:p>
        </w:tc>
      </w:tr>
      <w:tr w14:paraId="3B0154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76E94DCB">
            <w:r>
              <w:rPr>
                <w:sz w:val="18"/>
              </w:rPr>
              <w:t>当涂族叔</w:t>
            </w:r>
          </w:p>
        </w:tc>
        <w:tc>
          <w:tcPr>
            <w:tcW w:w="2351" w:type="dxa"/>
          </w:tcPr>
          <w:p w14:paraId="252C472D">
            <w:r>
              <w:rPr>
                <w:sz w:val="18"/>
              </w:rPr>
              <w:t>男中音</w:t>
            </w:r>
          </w:p>
        </w:tc>
        <w:tc>
          <w:tcPr>
            <w:tcW w:w="2351" w:type="dxa"/>
          </w:tcPr>
          <w:p w14:paraId="5C12205B">
            <w:r>
              <w:rPr>
                <w:sz w:val="18"/>
              </w:rPr>
              <w:t>李白晚年收留者</w:t>
            </w:r>
          </w:p>
        </w:tc>
        <w:tc>
          <w:tcPr>
            <w:tcW w:w="2351" w:type="dxa"/>
          </w:tcPr>
          <w:p w14:paraId="07F64EE7">
            <w:r>
              <w:rPr>
                <w:sz w:val="18"/>
              </w:rPr>
              <w:t>—</w:t>
            </w:r>
          </w:p>
        </w:tc>
      </w:tr>
    </w:tbl>
    <w:p w14:paraId="2534751A"/>
    <w:p w14:paraId="7A18AE36">
      <w:pPr>
        <w:pBdr>
          <w:left w:val="single" w:color="4472C4" w:sz="12" w:space="8"/>
        </w:pBdr>
        <w:shd w:val="clear" w:color="auto" w:fill="EBF0FA"/>
        <w:ind w:left="567"/>
      </w:pPr>
      <w:r>
        <w:rPr>
          <w:rFonts w:ascii="楷体" w:hAnsi="楷体" w:eastAsia="楷体"/>
          <w:sz w:val="20"/>
        </w:rPr>
        <w:t>💡 角色均衡：6位女性 + 6位男性 + 月（非性别化意象）+ 李白双人。女性的戏份和歌曲数量与男性完全对等。</w:t>
      </w:r>
    </w:p>
    <w:p w14:paraId="5A8A6963">
      <w:pPr>
        <w:pStyle w:val="3"/>
      </w:pPr>
      <w:r>
        <w:t>三、月意象标题体系与剧情架构</w:t>
      </w:r>
    </w:p>
    <w:p w14:paraId="53AEAF06">
      <w:pPr>
        <w:pBdr>
          <w:left w:val="single" w:color="4472C4" w:sz="12" w:space="8"/>
        </w:pBdr>
        <w:shd w:val="clear" w:color="auto" w:fill="EBF0FA"/>
        <w:ind w:left="567"/>
      </w:pPr>
      <w:r>
        <w:rPr>
          <w:rFonts w:ascii="楷体" w:hAnsi="楷体" w:eastAsia="楷体"/>
          <w:sz w:val="20"/>
        </w:rPr>
        <w:t>🌙 全剧以"月"为中心意象，贯穿始终。李白的诗里，月亮出现了三百多次——那是他一生凝望的对象。本剧的每一场都以"月"的某种形态命名，取自李白的诗句。月亮不只是布景——它是全剧唯一贯穿始终的"沉默的角色"。</w:t>
      </w:r>
    </w:p>
    <w:p w14:paraId="144BE94F">
      <w:pPr>
        <w:pStyle w:val="4"/>
      </w:pPr>
      <w:r>
        <w:t>3.1 标题体系</w:t>
      </w:r>
    </w:p>
    <w:p w14:paraId="3ED258AF">
      <w:r>
        <w:rPr>
          <w:b/>
          <w:i w:val="0"/>
          <w:sz w:val="24"/>
        </w:rPr>
        <w:t>剧名：《谪仙人》——一轮明月照古今</w:t>
      </w:r>
    </w:p>
    <w:p w14:paraId="04878E86"/>
    <w:p w14:paraId="5B12DD23">
      <w:r>
        <w:rPr>
          <w:b/>
          <w:i w:val="0"/>
        </w:rPr>
        <w:t>第一幕：月出东山（约55分钟）——大鹏乘风，明月照我少年游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 w14:paraId="407791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67993BE8">
            <w:r>
              <w:rPr>
                <w:b/>
                <w:sz w:val="19"/>
              </w:rPr>
              <w:t>场次</w:t>
            </w:r>
          </w:p>
        </w:tc>
        <w:tc>
          <w:tcPr>
            <w:tcW w:w="1881" w:type="dxa"/>
          </w:tcPr>
          <w:p w14:paraId="4DFD6FDB">
            <w:r>
              <w:rPr>
                <w:b/>
                <w:sz w:val="19"/>
              </w:rPr>
              <w:t>标题（月意象）</w:t>
            </w:r>
          </w:p>
        </w:tc>
        <w:tc>
          <w:tcPr>
            <w:tcW w:w="1881" w:type="dxa"/>
          </w:tcPr>
          <w:p w14:paraId="4EB5A446">
            <w:r>
              <w:rPr>
                <w:b/>
                <w:sz w:val="19"/>
              </w:rPr>
              <w:t>出处</w:t>
            </w:r>
          </w:p>
        </w:tc>
        <w:tc>
          <w:tcPr>
            <w:tcW w:w="1881" w:type="dxa"/>
          </w:tcPr>
          <w:p w14:paraId="56630D0B">
            <w:r>
              <w:rPr>
                <w:b/>
                <w:sz w:val="19"/>
              </w:rPr>
              <w:t>歌曲</w:t>
            </w:r>
          </w:p>
        </w:tc>
        <w:tc>
          <w:tcPr>
            <w:tcW w:w="1881" w:type="dxa"/>
          </w:tcPr>
          <w:p w14:paraId="1AEDDA74">
            <w:r>
              <w:rPr>
                <w:b/>
                <w:sz w:val="19"/>
              </w:rPr>
              <w:t>核心</w:t>
            </w:r>
          </w:p>
        </w:tc>
      </w:tr>
      <w:tr w14:paraId="07787B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29445D1E">
            <w:r>
              <w:rPr>
                <w:sz w:val="18"/>
              </w:rPr>
              <w:t>序曲</w:t>
            </w:r>
          </w:p>
        </w:tc>
        <w:tc>
          <w:tcPr>
            <w:tcW w:w="1881" w:type="dxa"/>
          </w:tcPr>
          <w:p w14:paraId="20D20D36">
            <w:r>
              <w:rPr>
                <w:sz w:val="18"/>
              </w:rPr>
              <w:t>海上生明月</w:t>
            </w:r>
          </w:p>
        </w:tc>
        <w:tc>
          <w:tcPr>
            <w:tcW w:w="1881" w:type="dxa"/>
          </w:tcPr>
          <w:p w14:paraId="40998BC3">
            <w:r>
              <w:rPr>
                <w:sz w:val="18"/>
              </w:rPr>
              <w:t>张九龄（李白精神先行）</w:t>
            </w:r>
          </w:p>
        </w:tc>
        <w:tc>
          <w:tcPr>
            <w:tcW w:w="1881" w:type="dxa"/>
          </w:tcPr>
          <w:p w14:paraId="0B0F21CE">
            <w:r>
              <w:rPr>
                <w:sz w:val="18"/>
              </w:rPr>
              <w:t>★《大鹏赋》</w:t>
            </w:r>
          </w:p>
        </w:tc>
        <w:tc>
          <w:tcPr>
            <w:tcW w:w="1881" w:type="dxa"/>
          </w:tcPr>
          <w:p w14:paraId="4928A212">
            <w:r>
              <w:rPr>
                <w:sz w:val="18"/>
              </w:rPr>
              <w:t>"我要飞"</w:t>
            </w:r>
          </w:p>
        </w:tc>
      </w:tr>
      <w:tr w14:paraId="2471BE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4A557F35">
            <w:r>
              <w:rPr>
                <w:sz w:val="18"/>
              </w:rPr>
              <w:t>1</w:t>
            </w:r>
          </w:p>
        </w:tc>
        <w:tc>
          <w:tcPr>
            <w:tcW w:w="1881" w:type="dxa"/>
          </w:tcPr>
          <w:p w14:paraId="47F86AFA">
            <w:r>
              <w:rPr>
                <w:sz w:val="18"/>
              </w:rPr>
              <w:t>峨眉山月</w:t>
            </w:r>
          </w:p>
        </w:tc>
        <w:tc>
          <w:tcPr>
            <w:tcW w:w="1881" w:type="dxa"/>
          </w:tcPr>
          <w:p w14:paraId="762DAB64">
            <w:r>
              <w:rPr>
                <w:sz w:val="18"/>
              </w:rPr>
              <w:t>李白《峨眉山月歌》</w:t>
            </w:r>
          </w:p>
        </w:tc>
        <w:tc>
          <w:tcPr>
            <w:tcW w:w="1881" w:type="dxa"/>
          </w:tcPr>
          <w:p w14:paraId="3D32991C">
            <w:r>
              <w:rPr>
                <w:sz w:val="18"/>
              </w:rPr>
              <w:t>《峨眉山月》</w:t>
            </w:r>
          </w:p>
        </w:tc>
        <w:tc>
          <w:tcPr>
            <w:tcW w:w="1881" w:type="dxa"/>
          </w:tcPr>
          <w:p w14:paraId="398871F2">
            <w:r>
              <w:rPr>
                <w:sz w:val="18"/>
              </w:rPr>
              <w:t>辞亲远游，初离故乡</w:t>
            </w:r>
          </w:p>
        </w:tc>
      </w:tr>
      <w:tr w14:paraId="4781B8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0BBA76D0">
            <w:r>
              <w:rPr>
                <w:sz w:val="18"/>
              </w:rPr>
              <w:t>2</w:t>
            </w:r>
          </w:p>
        </w:tc>
        <w:tc>
          <w:tcPr>
            <w:tcW w:w="1881" w:type="dxa"/>
          </w:tcPr>
          <w:p w14:paraId="27037574">
            <w:r>
              <w:rPr>
                <w:sz w:val="18"/>
              </w:rPr>
              <w:t>吴姬踏月</w:t>
            </w:r>
          </w:p>
        </w:tc>
        <w:tc>
          <w:tcPr>
            <w:tcW w:w="1881" w:type="dxa"/>
          </w:tcPr>
          <w:p w14:paraId="180BACFA">
            <w:r>
              <w:rPr>
                <w:sz w:val="18"/>
              </w:rPr>
              <w:t>李白《金陵酒肆留别》</w:t>
            </w:r>
          </w:p>
        </w:tc>
        <w:tc>
          <w:tcPr>
            <w:tcW w:w="1881" w:type="dxa"/>
          </w:tcPr>
          <w:p w14:paraId="04E6CB60">
            <w:r>
              <w:rPr>
                <w:sz w:val="18"/>
              </w:rPr>
              <w:t>《吴姬踏月》</w:t>
            </w:r>
          </w:p>
        </w:tc>
        <w:tc>
          <w:tcPr>
            <w:tcW w:w="1881" w:type="dxa"/>
          </w:tcPr>
          <w:p w14:paraId="17482F37">
            <w:r>
              <w:rPr>
                <w:sz w:val="18"/>
              </w:rPr>
              <w:t>青春的、市井的月亮</w:t>
            </w:r>
          </w:p>
        </w:tc>
      </w:tr>
      <w:tr w14:paraId="2C6658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767171D4">
            <w:r>
              <w:rPr>
                <w:sz w:val="18"/>
              </w:rPr>
              <w:t>3</w:t>
            </w:r>
          </w:p>
        </w:tc>
        <w:tc>
          <w:tcPr>
            <w:tcW w:w="1881" w:type="dxa"/>
          </w:tcPr>
          <w:p w14:paraId="7B749AA5">
            <w:r>
              <w:rPr>
                <w:sz w:val="18"/>
              </w:rPr>
              <w:t>山月随人</w:t>
            </w:r>
          </w:p>
        </w:tc>
        <w:tc>
          <w:tcPr>
            <w:tcW w:w="1881" w:type="dxa"/>
          </w:tcPr>
          <w:p w14:paraId="3091709B">
            <w:r>
              <w:rPr>
                <w:sz w:val="18"/>
              </w:rPr>
              <w:t>李白《下终南山》</w:t>
            </w:r>
          </w:p>
        </w:tc>
        <w:tc>
          <w:tcPr>
            <w:tcW w:w="1881" w:type="dxa"/>
          </w:tcPr>
          <w:p w14:paraId="15FABF43">
            <w:r>
              <w:rPr>
                <w:sz w:val="18"/>
              </w:rPr>
              <w:t>《山月随人》</w:t>
            </w:r>
          </w:p>
        </w:tc>
        <w:tc>
          <w:tcPr>
            <w:tcW w:w="1881" w:type="dxa"/>
          </w:tcPr>
          <w:p w14:paraId="61566B31">
            <w:r>
              <w:rPr>
                <w:sz w:val="18"/>
              </w:rPr>
              <w:t>山中月下遇知音</w:t>
            </w:r>
          </w:p>
        </w:tc>
      </w:tr>
      <w:tr w14:paraId="55B4B7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65B92400">
            <w:r>
              <w:rPr>
                <w:sz w:val="18"/>
              </w:rPr>
              <w:t>4</w:t>
            </w:r>
          </w:p>
        </w:tc>
        <w:tc>
          <w:tcPr>
            <w:tcW w:w="1881" w:type="dxa"/>
          </w:tcPr>
          <w:p w14:paraId="3AC89A3F">
            <w:r>
              <w:rPr>
                <w:sz w:val="18"/>
              </w:rPr>
              <w:t>长安一片月</w:t>
            </w:r>
          </w:p>
        </w:tc>
        <w:tc>
          <w:tcPr>
            <w:tcW w:w="1881" w:type="dxa"/>
          </w:tcPr>
          <w:p w14:paraId="327B843C">
            <w:r>
              <w:rPr>
                <w:sz w:val="18"/>
              </w:rPr>
              <w:t>李白《子夜吴歌》</w:t>
            </w:r>
          </w:p>
        </w:tc>
        <w:tc>
          <w:tcPr>
            <w:tcW w:w="1881" w:type="dxa"/>
          </w:tcPr>
          <w:p w14:paraId="19D665DB">
            <w:r>
              <w:rPr>
                <w:sz w:val="18"/>
              </w:rPr>
              <w:t>《长安一片月》</w:t>
            </w:r>
          </w:p>
        </w:tc>
        <w:tc>
          <w:tcPr>
            <w:tcW w:w="1881" w:type="dxa"/>
          </w:tcPr>
          <w:p w14:paraId="6E7A4F1C">
            <w:r>
              <w:rPr>
                <w:sz w:val="18"/>
              </w:rPr>
              <w:t>家的月亮——温暖而短暂</w:t>
            </w:r>
          </w:p>
        </w:tc>
      </w:tr>
      <w:tr w14:paraId="2F5F5F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4655E0D2">
            <w:r>
              <w:rPr>
                <w:sz w:val="18"/>
              </w:rPr>
              <w:t>5</w:t>
            </w:r>
          </w:p>
        </w:tc>
        <w:tc>
          <w:tcPr>
            <w:tcW w:w="1881" w:type="dxa"/>
          </w:tcPr>
          <w:p w14:paraId="67ADB60F">
            <w:r>
              <w:rPr>
                <w:sz w:val="18"/>
              </w:rPr>
              <w:t>月照长安</w:t>
            </w:r>
          </w:p>
        </w:tc>
        <w:tc>
          <w:tcPr>
            <w:tcW w:w="1881" w:type="dxa"/>
          </w:tcPr>
          <w:p w14:paraId="07FC35E7">
            <w:r>
              <w:rPr>
                <w:sz w:val="18"/>
              </w:rPr>
              <w:t>化用"今月曾经照古人"</w:t>
            </w:r>
          </w:p>
        </w:tc>
        <w:tc>
          <w:tcPr>
            <w:tcW w:w="1881" w:type="dxa"/>
          </w:tcPr>
          <w:p w14:paraId="36399C29">
            <w:r>
              <w:rPr>
                <w:sz w:val="18"/>
              </w:rPr>
              <w:t>《月照长安》</w:t>
            </w:r>
          </w:p>
        </w:tc>
        <w:tc>
          <w:tcPr>
            <w:tcW w:w="1881" w:type="dxa"/>
          </w:tcPr>
          <w:p w14:paraId="442C2A35">
            <w:r>
              <w:rPr>
                <w:sz w:val="18"/>
              </w:rPr>
              <w:t>满城灯火盖过了月光</w:t>
            </w:r>
          </w:p>
        </w:tc>
      </w:tr>
      <w:tr w14:paraId="3EC55A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42877DCB">
            <w:r>
              <w:rPr>
                <w:sz w:val="18"/>
              </w:rPr>
              <w:t>6</w:t>
            </w:r>
          </w:p>
        </w:tc>
        <w:tc>
          <w:tcPr>
            <w:tcW w:w="1881" w:type="dxa"/>
          </w:tcPr>
          <w:p w14:paraId="75450D04">
            <w:r>
              <w:rPr>
                <w:sz w:val="18"/>
              </w:rPr>
              <w:t>花月沉香</w:t>
            </w:r>
          </w:p>
        </w:tc>
        <w:tc>
          <w:tcPr>
            <w:tcW w:w="1881" w:type="dxa"/>
          </w:tcPr>
          <w:p w14:paraId="7DF8266C">
            <w:r>
              <w:rPr>
                <w:sz w:val="18"/>
              </w:rPr>
              <w:t>李白《清平调》</w:t>
            </w:r>
          </w:p>
        </w:tc>
        <w:tc>
          <w:tcPr>
            <w:tcW w:w="1881" w:type="dxa"/>
          </w:tcPr>
          <w:p w14:paraId="52104789">
            <w:r>
              <w:rPr>
                <w:sz w:val="18"/>
              </w:rPr>
              <w:t>★《花月沉香》</w:t>
            </w:r>
          </w:p>
        </w:tc>
        <w:tc>
          <w:tcPr>
            <w:tcW w:w="1881" w:type="dxa"/>
          </w:tcPr>
          <w:p w14:paraId="6BE2CF25">
            <w:r>
              <w:rPr>
                <w:sz w:val="18"/>
              </w:rPr>
              <w:t>宫廷的月光——华丽而冷</w:t>
            </w:r>
          </w:p>
        </w:tc>
      </w:tr>
      <w:tr w14:paraId="7D2463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53E9654D">
            <w:r>
              <w:rPr>
                <w:sz w:val="18"/>
              </w:rPr>
              <w:t>7</w:t>
            </w:r>
          </w:p>
        </w:tc>
        <w:tc>
          <w:tcPr>
            <w:tcW w:w="1881" w:type="dxa"/>
          </w:tcPr>
          <w:p w14:paraId="6F192BE7">
            <w:r>
              <w:rPr>
                <w:sz w:val="18"/>
              </w:rPr>
              <w:t>举杯邀月</w:t>
            </w:r>
          </w:p>
        </w:tc>
        <w:tc>
          <w:tcPr>
            <w:tcW w:w="1881" w:type="dxa"/>
          </w:tcPr>
          <w:p w14:paraId="304285B5">
            <w:r>
              <w:rPr>
                <w:sz w:val="18"/>
              </w:rPr>
              <w:t>李白《月下独酌》</w:t>
            </w:r>
          </w:p>
        </w:tc>
        <w:tc>
          <w:tcPr>
            <w:tcW w:w="1881" w:type="dxa"/>
          </w:tcPr>
          <w:p w14:paraId="1D935DB5">
            <w:r>
              <w:rPr>
                <w:sz w:val="18"/>
              </w:rPr>
              <w:t>★《举杯邀月》</w:t>
            </w:r>
          </w:p>
        </w:tc>
        <w:tc>
          <w:tcPr>
            <w:tcW w:w="1881" w:type="dxa"/>
          </w:tcPr>
          <w:p w14:paraId="19633A50">
            <w:r>
              <w:rPr>
                <w:sz w:val="18"/>
              </w:rPr>
              <w:t>喝到月亮也醉了</w:t>
            </w:r>
          </w:p>
        </w:tc>
      </w:tr>
      <w:tr w14:paraId="4CB126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7987F74F">
            <w:r>
              <w:rPr>
                <w:sz w:val="18"/>
              </w:rPr>
              <w:t>幕间</w:t>
            </w:r>
          </w:p>
        </w:tc>
        <w:tc>
          <w:tcPr>
            <w:tcW w:w="1881" w:type="dxa"/>
          </w:tcPr>
          <w:p w14:paraId="0A5D67A8">
            <w:r>
              <w:rPr>
                <w:sz w:val="18"/>
              </w:rPr>
              <w:t>一夜飞度镜湖月</w:t>
            </w:r>
          </w:p>
        </w:tc>
        <w:tc>
          <w:tcPr>
            <w:tcW w:w="1881" w:type="dxa"/>
          </w:tcPr>
          <w:p w14:paraId="1A2ED347">
            <w:r>
              <w:rPr>
                <w:sz w:val="18"/>
              </w:rPr>
              <w:t>李白《梦游天姥吟留别》</w:t>
            </w:r>
          </w:p>
        </w:tc>
        <w:tc>
          <w:tcPr>
            <w:tcW w:w="1881" w:type="dxa"/>
          </w:tcPr>
          <w:p w14:paraId="2757DECE">
            <w:r>
              <w:rPr>
                <w:sz w:val="18"/>
              </w:rPr>
              <w:t>《镜湖月》</w:t>
            </w:r>
          </w:p>
        </w:tc>
        <w:tc>
          <w:tcPr>
            <w:tcW w:w="1881" w:type="dxa"/>
          </w:tcPr>
          <w:p w14:paraId="2A4D8AE9">
            <w:r>
              <w:rPr>
                <w:sz w:val="18"/>
              </w:rPr>
              <w:t>两个李白初次相遇</w:t>
            </w:r>
          </w:p>
        </w:tc>
      </w:tr>
    </w:tbl>
    <w:p w14:paraId="2467DF6F"/>
    <w:p w14:paraId="3CC518D8"/>
    <w:p w14:paraId="21D8F174">
      <w:r>
        <w:rPr>
          <w:b/>
          <w:i w:val="0"/>
        </w:rPr>
        <w:t>第二幕：月沉西海（约50分钟）——大鹏归矣，万里长空一月明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 w14:paraId="7F5E9B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4E88EA2F">
            <w:r>
              <w:rPr>
                <w:b/>
                <w:sz w:val="19"/>
              </w:rPr>
              <w:t>场次</w:t>
            </w:r>
          </w:p>
        </w:tc>
        <w:tc>
          <w:tcPr>
            <w:tcW w:w="1881" w:type="dxa"/>
          </w:tcPr>
          <w:p w14:paraId="58EA6D3F">
            <w:r>
              <w:rPr>
                <w:b/>
                <w:sz w:val="19"/>
              </w:rPr>
              <w:t>标题（月意象）</w:t>
            </w:r>
          </w:p>
        </w:tc>
        <w:tc>
          <w:tcPr>
            <w:tcW w:w="1881" w:type="dxa"/>
          </w:tcPr>
          <w:p w14:paraId="631F5A87">
            <w:r>
              <w:rPr>
                <w:b/>
                <w:sz w:val="19"/>
              </w:rPr>
              <w:t>出处</w:t>
            </w:r>
          </w:p>
        </w:tc>
        <w:tc>
          <w:tcPr>
            <w:tcW w:w="1881" w:type="dxa"/>
          </w:tcPr>
          <w:p w14:paraId="7AA3B8D1">
            <w:r>
              <w:rPr>
                <w:b/>
                <w:sz w:val="19"/>
              </w:rPr>
              <w:t>歌曲</w:t>
            </w:r>
          </w:p>
        </w:tc>
        <w:tc>
          <w:tcPr>
            <w:tcW w:w="1881" w:type="dxa"/>
          </w:tcPr>
          <w:p w14:paraId="58F6452D">
            <w:r>
              <w:rPr>
                <w:b/>
                <w:sz w:val="19"/>
              </w:rPr>
              <w:t>核心</w:t>
            </w:r>
          </w:p>
        </w:tc>
      </w:tr>
      <w:tr w14:paraId="45EC54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67674688">
            <w:r>
              <w:rPr>
                <w:sz w:val="18"/>
              </w:rPr>
              <w:t>8</w:t>
            </w:r>
          </w:p>
        </w:tc>
        <w:tc>
          <w:tcPr>
            <w:tcW w:w="1881" w:type="dxa"/>
          </w:tcPr>
          <w:p w14:paraId="0ABDD745">
            <w:r>
              <w:rPr>
                <w:sz w:val="18"/>
              </w:rPr>
              <w:t>月落梁园</w:t>
            </w:r>
          </w:p>
        </w:tc>
        <w:tc>
          <w:tcPr>
            <w:tcW w:w="1881" w:type="dxa"/>
          </w:tcPr>
          <w:p w14:paraId="7AE3E7B6">
            <w:r>
              <w:rPr>
                <w:sz w:val="18"/>
              </w:rPr>
              <w:t>化用"月落乌啼"</w:t>
            </w:r>
          </w:p>
        </w:tc>
        <w:tc>
          <w:tcPr>
            <w:tcW w:w="1881" w:type="dxa"/>
          </w:tcPr>
          <w:p w14:paraId="69D44145">
            <w:r>
              <w:rPr>
                <w:sz w:val="18"/>
              </w:rPr>
              <w:t>《月落梁园》</w:t>
            </w:r>
          </w:p>
        </w:tc>
        <w:tc>
          <w:tcPr>
            <w:tcW w:w="1881" w:type="dxa"/>
          </w:tcPr>
          <w:p w14:paraId="7F046F62">
            <w:r>
              <w:rPr>
                <w:sz w:val="18"/>
              </w:rPr>
              <w:t>月中写下知音之约</w:t>
            </w:r>
          </w:p>
        </w:tc>
      </w:tr>
      <w:tr w14:paraId="35543B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09AC918E">
            <w:r>
              <w:rPr>
                <w:sz w:val="18"/>
              </w:rPr>
              <w:t>9</w:t>
            </w:r>
          </w:p>
        </w:tc>
        <w:tc>
          <w:tcPr>
            <w:tcW w:w="1881" w:type="dxa"/>
          </w:tcPr>
          <w:p w14:paraId="39097BF5">
            <w:r>
              <w:rPr>
                <w:sz w:val="18"/>
              </w:rPr>
              <w:t>星月交辉</w:t>
            </w:r>
          </w:p>
        </w:tc>
        <w:tc>
          <w:tcPr>
            <w:tcW w:w="1881" w:type="dxa"/>
          </w:tcPr>
          <w:p w14:paraId="7E3CA6EC">
            <w:r>
              <w:rPr>
                <w:sz w:val="18"/>
              </w:rPr>
              <w:t>杜甫"星垂平野阔，月涌大江流"</w:t>
            </w:r>
          </w:p>
        </w:tc>
        <w:tc>
          <w:tcPr>
            <w:tcW w:w="1881" w:type="dxa"/>
          </w:tcPr>
          <w:p w14:paraId="7D70C3BF">
            <w:r>
              <w:rPr>
                <w:sz w:val="18"/>
              </w:rPr>
              <w:t>《星月交辉》</w:t>
            </w:r>
          </w:p>
        </w:tc>
        <w:tc>
          <w:tcPr>
            <w:tcW w:w="1881" w:type="dxa"/>
          </w:tcPr>
          <w:p w14:paraId="279E5812">
            <w:r>
              <w:rPr>
                <w:sz w:val="18"/>
              </w:rPr>
              <w:t>两个诗人，同一片星空</w:t>
            </w:r>
          </w:p>
        </w:tc>
      </w:tr>
      <w:tr w14:paraId="61C459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674936B7">
            <w:r>
              <w:rPr>
                <w:sz w:val="18"/>
              </w:rPr>
              <w:t>10</w:t>
            </w:r>
          </w:p>
        </w:tc>
        <w:tc>
          <w:tcPr>
            <w:tcW w:w="1881" w:type="dxa"/>
          </w:tcPr>
          <w:p w14:paraId="6980BFE7">
            <w:r>
              <w:rPr>
                <w:sz w:val="18"/>
              </w:rPr>
              <w:t>月暗马嵬</w:t>
            </w:r>
          </w:p>
        </w:tc>
        <w:tc>
          <w:tcPr>
            <w:tcW w:w="1881" w:type="dxa"/>
          </w:tcPr>
          <w:p w14:paraId="6637CB9A">
            <w:r>
              <w:rPr>
                <w:sz w:val="18"/>
              </w:rPr>
              <w:t>化用"明月夜，短松冈"</w:t>
            </w:r>
          </w:p>
        </w:tc>
        <w:tc>
          <w:tcPr>
            <w:tcW w:w="1881" w:type="dxa"/>
          </w:tcPr>
          <w:p w14:paraId="0544250E">
            <w:r>
              <w:rPr>
                <w:sz w:val="18"/>
              </w:rPr>
              <w:t>★《月暗马嵬》</w:t>
            </w:r>
          </w:p>
        </w:tc>
        <w:tc>
          <w:tcPr>
            <w:tcW w:w="1881" w:type="dxa"/>
          </w:tcPr>
          <w:p w14:paraId="57DA9879">
            <w:r>
              <w:rPr>
                <w:sz w:val="18"/>
              </w:rPr>
              <w:t>月光被血色遮蔽</w:t>
            </w:r>
          </w:p>
        </w:tc>
      </w:tr>
      <w:tr w14:paraId="2136F9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12FCBA29">
            <w:r>
              <w:rPr>
                <w:sz w:val="18"/>
              </w:rPr>
              <w:t>11</w:t>
            </w:r>
          </w:p>
        </w:tc>
        <w:tc>
          <w:tcPr>
            <w:tcW w:w="1881" w:type="dxa"/>
          </w:tcPr>
          <w:p w14:paraId="4050F090">
            <w:r>
              <w:rPr>
                <w:sz w:val="18"/>
              </w:rPr>
              <w:t>夜郎月冷</w:t>
            </w:r>
          </w:p>
        </w:tc>
        <w:tc>
          <w:tcPr>
            <w:tcW w:w="1881" w:type="dxa"/>
          </w:tcPr>
          <w:p w14:paraId="5A765734">
            <w:r>
              <w:rPr>
                <w:sz w:val="18"/>
              </w:rPr>
              <w:t>李白"我寄愁心与明月"</w:t>
            </w:r>
          </w:p>
        </w:tc>
        <w:tc>
          <w:tcPr>
            <w:tcW w:w="1881" w:type="dxa"/>
          </w:tcPr>
          <w:p w14:paraId="2503BAEF">
            <w:r>
              <w:rPr>
                <w:sz w:val="18"/>
              </w:rPr>
              <w:t>《夜郎月冷》</w:t>
            </w:r>
          </w:p>
        </w:tc>
        <w:tc>
          <w:tcPr>
            <w:tcW w:w="1881" w:type="dxa"/>
          </w:tcPr>
          <w:p w14:paraId="0C85913F">
            <w:r>
              <w:rPr>
                <w:sz w:val="18"/>
              </w:rPr>
              <w:t>最暗的月亮</w:t>
            </w:r>
          </w:p>
        </w:tc>
      </w:tr>
      <w:tr w14:paraId="53CB5B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78F53D70">
            <w:r>
              <w:rPr>
                <w:sz w:val="18"/>
              </w:rPr>
              <w:t>12</w:t>
            </w:r>
          </w:p>
        </w:tc>
        <w:tc>
          <w:tcPr>
            <w:tcW w:w="1881" w:type="dxa"/>
          </w:tcPr>
          <w:p w14:paraId="33BBCDFF">
            <w:r>
              <w:rPr>
                <w:sz w:val="18"/>
              </w:rPr>
              <w:t>轻舟乘月</w:t>
            </w:r>
          </w:p>
        </w:tc>
        <w:tc>
          <w:tcPr>
            <w:tcW w:w="1881" w:type="dxa"/>
          </w:tcPr>
          <w:p w14:paraId="7C839FB8">
            <w:r>
              <w:rPr>
                <w:sz w:val="18"/>
              </w:rPr>
              <w:t>李白"轻舟已过万重山"</w:t>
            </w:r>
          </w:p>
        </w:tc>
        <w:tc>
          <w:tcPr>
            <w:tcW w:w="1881" w:type="dxa"/>
          </w:tcPr>
          <w:p w14:paraId="3A3A4113">
            <w:r>
              <w:rPr>
                <w:sz w:val="18"/>
              </w:rPr>
              <w:t>《轻舟乘月》</w:t>
            </w:r>
          </w:p>
        </w:tc>
        <w:tc>
          <w:tcPr>
            <w:tcW w:w="1881" w:type="dxa"/>
          </w:tcPr>
          <w:p w14:paraId="285422BE">
            <w:r>
              <w:rPr>
                <w:sz w:val="18"/>
              </w:rPr>
              <w:t>月在江上，江在月中</w:t>
            </w:r>
          </w:p>
        </w:tc>
      </w:tr>
      <w:tr w14:paraId="3E32C0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2C5F05E5">
            <w:r>
              <w:rPr>
                <w:sz w:val="18"/>
              </w:rPr>
              <w:t>13</w:t>
            </w:r>
          </w:p>
        </w:tc>
        <w:tc>
          <w:tcPr>
            <w:tcW w:w="1881" w:type="dxa"/>
          </w:tcPr>
          <w:p w14:paraId="6752D995">
            <w:r>
              <w:rPr>
                <w:sz w:val="18"/>
              </w:rPr>
              <w:t>对影成三人</w:t>
            </w:r>
          </w:p>
        </w:tc>
        <w:tc>
          <w:tcPr>
            <w:tcW w:w="1881" w:type="dxa"/>
          </w:tcPr>
          <w:p w14:paraId="55DDE753">
            <w:r>
              <w:rPr>
                <w:sz w:val="18"/>
              </w:rPr>
              <w:t>李白《月下独酌》</w:t>
            </w:r>
          </w:p>
        </w:tc>
        <w:tc>
          <w:tcPr>
            <w:tcW w:w="1881" w:type="dxa"/>
          </w:tcPr>
          <w:p w14:paraId="649F4FAB">
            <w:r>
              <w:rPr>
                <w:sz w:val="18"/>
              </w:rPr>
              <w:t>《对影成三人》</w:t>
            </w:r>
          </w:p>
        </w:tc>
        <w:tc>
          <w:tcPr>
            <w:tcW w:w="1881" w:type="dxa"/>
          </w:tcPr>
          <w:p w14:paraId="0A8DCC35">
            <w:r>
              <w:rPr>
                <w:sz w:val="18"/>
              </w:rPr>
              <w:t>与月共舞，入水追月</w:t>
            </w:r>
          </w:p>
        </w:tc>
      </w:tr>
      <w:tr w14:paraId="5CD9CE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30DE15F5">
            <w:r>
              <w:rPr>
                <w:sz w:val="18"/>
              </w:rPr>
              <w:t>终曲</w:t>
            </w:r>
          </w:p>
        </w:tc>
        <w:tc>
          <w:tcPr>
            <w:tcW w:w="1881" w:type="dxa"/>
          </w:tcPr>
          <w:p w14:paraId="7522BE8A">
            <w:r>
              <w:rPr>
                <w:sz w:val="18"/>
              </w:rPr>
              <w:t>骑鲸归月</w:t>
            </w:r>
          </w:p>
        </w:tc>
        <w:tc>
          <w:tcPr>
            <w:tcW w:w="1881" w:type="dxa"/>
          </w:tcPr>
          <w:p w14:paraId="1C04E8F8">
            <w:r>
              <w:rPr>
                <w:sz w:val="18"/>
              </w:rPr>
              <w:t>传说李白骑鲸归去</w:t>
            </w:r>
          </w:p>
        </w:tc>
        <w:tc>
          <w:tcPr>
            <w:tcW w:w="1881" w:type="dxa"/>
          </w:tcPr>
          <w:p w14:paraId="39651987">
            <w:r>
              <w:rPr>
                <w:sz w:val="18"/>
              </w:rPr>
              <w:t>★《骑鲸归月》</w:t>
            </w:r>
          </w:p>
        </w:tc>
        <w:tc>
          <w:tcPr>
            <w:tcW w:w="1881" w:type="dxa"/>
          </w:tcPr>
          <w:p w14:paraId="461179AE">
            <w:r>
              <w:rPr>
                <w:sz w:val="18"/>
              </w:rPr>
              <w:t>两个李白同归月轮</w:t>
            </w:r>
          </w:p>
        </w:tc>
      </w:tr>
      <w:tr w14:paraId="469308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66BC1503">
            <w:r>
              <w:rPr>
                <w:sz w:val="18"/>
              </w:rPr>
              <w:t>谢幕</w:t>
            </w:r>
          </w:p>
        </w:tc>
        <w:tc>
          <w:tcPr>
            <w:tcW w:w="1881" w:type="dxa"/>
          </w:tcPr>
          <w:p w14:paraId="3853CD1C">
            <w:r>
              <w:rPr>
                <w:sz w:val="18"/>
              </w:rPr>
              <w:t>今月曾经照古人</w:t>
            </w:r>
          </w:p>
        </w:tc>
        <w:tc>
          <w:tcPr>
            <w:tcW w:w="1881" w:type="dxa"/>
          </w:tcPr>
          <w:p w14:paraId="1841D20F">
            <w:r>
              <w:rPr>
                <w:sz w:val="18"/>
              </w:rPr>
              <w:t>李白《把酒问月》</w:t>
            </w:r>
          </w:p>
        </w:tc>
        <w:tc>
          <w:tcPr>
            <w:tcW w:w="1881" w:type="dxa"/>
          </w:tcPr>
          <w:p w14:paraId="1ABB8ABC">
            <w:r>
              <w:rPr>
                <w:sz w:val="18"/>
              </w:rPr>
              <w:t>《今月曾经照古人》</w:t>
            </w:r>
          </w:p>
        </w:tc>
        <w:tc>
          <w:tcPr>
            <w:tcW w:w="1881" w:type="dxa"/>
          </w:tcPr>
          <w:p w14:paraId="2A71DA15">
            <w:r>
              <w:rPr>
                <w:sz w:val="18"/>
              </w:rPr>
              <w:t>诗活着，月也活着</w:t>
            </w:r>
          </w:p>
        </w:tc>
      </w:tr>
    </w:tbl>
    <w:p w14:paraId="52C1AF98"/>
    <w:p w14:paraId="498B0554">
      <w:pPr>
        <w:pStyle w:val="4"/>
      </w:pPr>
      <w:r>
        <w:t>3.2 月亮灯箱的光影演变</w:t>
      </w:r>
    </w:p>
    <w:p w14:paraId="5633F1F4">
      <w:r>
        <w:rPr>
          <w:b w:val="0"/>
          <w:i w:val="0"/>
        </w:rPr>
        <w:t>贯穿全剧的月亮灯箱不仅是一盏灯——它的亮度变化勾勒出李白一生的情感弧线：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40A0D6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6D55746B">
            <w:r>
              <w:rPr>
                <w:b/>
                <w:sz w:val="19"/>
              </w:rPr>
              <w:t>场次</w:t>
            </w:r>
          </w:p>
        </w:tc>
        <w:tc>
          <w:tcPr>
            <w:tcW w:w="2351" w:type="dxa"/>
          </w:tcPr>
          <w:p w14:paraId="6ED2D1A8">
            <w:r>
              <w:rPr>
                <w:b/>
                <w:sz w:val="19"/>
              </w:rPr>
              <w:t>月亮状态</w:t>
            </w:r>
          </w:p>
        </w:tc>
        <w:tc>
          <w:tcPr>
            <w:tcW w:w="2351" w:type="dxa"/>
          </w:tcPr>
          <w:p w14:paraId="3E2E72CF">
            <w:r>
              <w:rPr>
                <w:b/>
                <w:sz w:val="19"/>
              </w:rPr>
              <w:t>亮度</w:t>
            </w:r>
          </w:p>
        </w:tc>
        <w:tc>
          <w:tcPr>
            <w:tcW w:w="2351" w:type="dxa"/>
          </w:tcPr>
          <w:p w14:paraId="68996688">
            <w:r>
              <w:rPr>
                <w:b/>
                <w:sz w:val="19"/>
              </w:rPr>
              <w:t>含义</w:t>
            </w:r>
          </w:p>
        </w:tc>
      </w:tr>
      <w:tr w14:paraId="41B2E9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71BF0293">
            <w:r>
              <w:rPr>
                <w:sz w:val="18"/>
              </w:rPr>
              <w:t>序曲</w:t>
            </w:r>
          </w:p>
        </w:tc>
        <w:tc>
          <w:tcPr>
            <w:tcW w:w="2351" w:type="dxa"/>
          </w:tcPr>
          <w:p w14:paraId="420FC866">
            <w:r>
              <w:rPr>
                <w:sz w:val="18"/>
              </w:rPr>
              <w:t>满月——少年的第一次仰望</w:t>
            </w:r>
          </w:p>
        </w:tc>
        <w:tc>
          <w:tcPr>
            <w:tcW w:w="2351" w:type="dxa"/>
          </w:tcPr>
          <w:p w14:paraId="06555DE5">
            <w:r>
              <w:rPr>
                <w:sz w:val="18"/>
              </w:rPr>
              <w:t>100%</w:t>
            </w:r>
          </w:p>
        </w:tc>
        <w:tc>
          <w:tcPr>
            <w:tcW w:w="2351" w:type="dxa"/>
          </w:tcPr>
          <w:p w14:paraId="42D00E6B">
            <w:r>
              <w:rPr>
                <w:sz w:val="18"/>
              </w:rPr>
              <w:t>雄心万丈</w:t>
            </w:r>
          </w:p>
        </w:tc>
      </w:tr>
      <w:tr w14:paraId="5277A1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5FD2E5A4">
            <w:r>
              <w:rPr>
                <w:sz w:val="18"/>
              </w:rPr>
              <w:t>峨眉山月</w:t>
            </w:r>
          </w:p>
        </w:tc>
        <w:tc>
          <w:tcPr>
            <w:tcW w:w="2351" w:type="dxa"/>
          </w:tcPr>
          <w:p w14:paraId="0BAA1E8F">
            <w:r>
              <w:rPr>
                <w:sz w:val="18"/>
              </w:rPr>
              <w:t>半轮秋月</w:t>
            </w:r>
          </w:p>
        </w:tc>
        <w:tc>
          <w:tcPr>
            <w:tcW w:w="2351" w:type="dxa"/>
          </w:tcPr>
          <w:p w14:paraId="24E3AB1B">
            <w:r>
              <w:rPr>
                <w:sz w:val="18"/>
              </w:rPr>
              <w:t>60%</w:t>
            </w:r>
          </w:p>
        </w:tc>
        <w:tc>
          <w:tcPr>
            <w:tcW w:w="2351" w:type="dxa"/>
          </w:tcPr>
          <w:p w14:paraId="729C1DB8">
            <w:r>
              <w:rPr>
                <w:sz w:val="18"/>
              </w:rPr>
              <w:t>故乡的月亮，温柔的</w:t>
            </w:r>
          </w:p>
        </w:tc>
      </w:tr>
      <w:tr w14:paraId="62508E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15547F44">
            <w:r>
              <w:rPr>
                <w:sz w:val="18"/>
              </w:rPr>
              <w:t>吴姬踏月</w:t>
            </w:r>
          </w:p>
        </w:tc>
        <w:tc>
          <w:tcPr>
            <w:tcW w:w="2351" w:type="dxa"/>
          </w:tcPr>
          <w:p w14:paraId="226629FB">
            <w:r>
              <w:rPr>
                <w:sz w:val="18"/>
              </w:rPr>
              <w:t>新月——俏皮的一弯</w:t>
            </w:r>
          </w:p>
        </w:tc>
        <w:tc>
          <w:tcPr>
            <w:tcW w:w="2351" w:type="dxa"/>
          </w:tcPr>
          <w:p w14:paraId="62E9E542">
            <w:r>
              <w:rPr>
                <w:sz w:val="18"/>
              </w:rPr>
              <w:t>40%</w:t>
            </w:r>
          </w:p>
        </w:tc>
        <w:tc>
          <w:tcPr>
            <w:tcW w:w="2351" w:type="dxa"/>
          </w:tcPr>
          <w:p w14:paraId="657B9064">
            <w:r>
              <w:rPr>
                <w:sz w:val="18"/>
              </w:rPr>
              <w:t>青春的、未满的</w:t>
            </w:r>
          </w:p>
        </w:tc>
      </w:tr>
      <w:tr w14:paraId="3A9BC3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00E6B06F">
            <w:r>
              <w:rPr>
                <w:sz w:val="18"/>
              </w:rPr>
              <w:t>山月随人</w:t>
            </w:r>
          </w:p>
        </w:tc>
        <w:tc>
          <w:tcPr>
            <w:tcW w:w="2351" w:type="dxa"/>
          </w:tcPr>
          <w:p w14:paraId="69844733">
            <w:r>
              <w:rPr>
                <w:sz w:val="18"/>
              </w:rPr>
              <w:t>圆月偏亮</w:t>
            </w:r>
          </w:p>
        </w:tc>
        <w:tc>
          <w:tcPr>
            <w:tcW w:w="2351" w:type="dxa"/>
          </w:tcPr>
          <w:p w14:paraId="679DC87C">
            <w:r>
              <w:rPr>
                <w:sz w:val="18"/>
              </w:rPr>
              <w:t>80%</w:t>
            </w:r>
          </w:p>
        </w:tc>
        <w:tc>
          <w:tcPr>
            <w:tcW w:w="2351" w:type="dxa"/>
          </w:tcPr>
          <w:p w14:paraId="609FAFD8">
            <w:r>
              <w:rPr>
                <w:sz w:val="18"/>
              </w:rPr>
              <w:t>山中明月皎皎</w:t>
            </w:r>
          </w:p>
        </w:tc>
      </w:tr>
      <w:tr w14:paraId="795584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05590D41">
            <w:r>
              <w:rPr>
                <w:sz w:val="18"/>
              </w:rPr>
              <w:t>长安一片月</w:t>
            </w:r>
          </w:p>
        </w:tc>
        <w:tc>
          <w:tcPr>
            <w:tcW w:w="2351" w:type="dxa"/>
          </w:tcPr>
          <w:p w14:paraId="1FBF0662">
            <w:r>
              <w:rPr>
                <w:sz w:val="18"/>
              </w:rPr>
              <w:t>满月暖光</w:t>
            </w:r>
          </w:p>
        </w:tc>
        <w:tc>
          <w:tcPr>
            <w:tcW w:w="2351" w:type="dxa"/>
          </w:tcPr>
          <w:p w14:paraId="1F57C77D">
            <w:r>
              <w:rPr>
                <w:sz w:val="18"/>
              </w:rPr>
              <w:t>70%</w:t>
            </w:r>
          </w:p>
        </w:tc>
        <w:tc>
          <w:tcPr>
            <w:tcW w:w="2351" w:type="dxa"/>
          </w:tcPr>
          <w:p w14:paraId="456D620B">
            <w:r>
              <w:rPr>
                <w:sz w:val="18"/>
              </w:rPr>
              <w:t>安陆十年的温暖月光</w:t>
            </w:r>
          </w:p>
        </w:tc>
      </w:tr>
      <w:tr w14:paraId="0320D3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7AF3EDDB">
            <w:r>
              <w:rPr>
                <w:sz w:val="18"/>
              </w:rPr>
              <w:t>月照长安</w:t>
            </w:r>
          </w:p>
        </w:tc>
        <w:tc>
          <w:tcPr>
            <w:tcW w:w="2351" w:type="dxa"/>
          </w:tcPr>
          <w:p w14:paraId="3F8B10BE">
            <w:r>
              <w:rPr>
                <w:sz w:val="18"/>
              </w:rPr>
              <w:t>月亮被金色灯光盖过</w:t>
            </w:r>
          </w:p>
        </w:tc>
        <w:tc>
          <w:tcPr>
            <w:tcW w:w="2351" w:type="dxa"/>
          </w:tcPr>
          <w:p w14:paraId="4FB4A664">
            <w:r>
              <w:rPr>
                <w:sz w:val="18"/>
              </w:rPr>
              <w:t>30%</w:t>
            </w:r>
          </w:p>
        </w:tc>
        <w:tc>
          <w:tcPr>
            <w:tcW w:w="2351" w:type="dxa"/>
          </w:tcPr>
          <w:p w14:paraId="7CE953C5">
            <w:r>
              <w:rPr>
                <w:sz w:val="18"/>
              </w:rPr>
              <w:t>长安太亮，月亮反而淡了</w:t>
            </w:r>
          </w:p>
        </w:tc>
      </w:tr>
      <w:tr w14:paraId="78E5AF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6619315D">
            <w:r>
              <w:rPr>
                <w:sz w:val="18"/>
              </w:rPr>
              <w:t>花月沉香</w:t>
            </w:r>
          </w:p>
        </w:tc>
        <w:tc>
          <w:tcPr>
            <w:tcW w:w="2351" w:type="dxa"/>
          </w:tcPr>
          <w:p w14:paraId="0FD891A9">
            <w:r>
              <w:rPr>
                <w:sz w:val="18"/>
              </w:rPr>
              <w:t>满月+红色叠加</w:t>
            </w:r>
          </w:p>
        </w:tc>
        <w:tc>
          <w:tcPr>
            <w:tcW w:w="2351" w:type="dxa"/>
          </w:tcPr>
          <w:p w14:paraId="76BD00D2">
            <w:r>
              <w:rPr>
                <w:sz w:val="18"/>
              </w:rPr>
              <w:t>90%→红色</w:t>
            </w:r>
          </w:p>
        </w:tc>
        <w:tc>
          <w:tcPr>
            <w:tcW w:w="2351" w:type="dxa"/>
          </w:tcPr>
          <w:p w14:paraId="63460AD4">
            <w:r>
              <w:rPr>
                <w:sz w:val="18"/>
              </w:rPr>
              <w:t>华丽而危险的月光</w:t>
            </w:r>
          </w:p>
        </w:tc>
      </w:tr>
      <w:tr w14:paraId="1A4F35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3E4E17DE">
            <w:r>
              <w:rPr>
                <w:sz w:val="18"/>
              </w:rPr>
              <w:t>举杯邀月</w:t>
            </w:r>
          </w:p>
        </w:tc>
        <w:tc>
          <w:tcPr>
            <w:tcW w:w="2351" w:type="dxa"/>
          </w:tcPr>
          <w:p w14:paraId="01240881">
            <w:r>
              <w:rPr>
                <w:sz w:val="18"/>
              </w:rPr>
              <w:t>满月闪烁不稳定</w:t>
            </w:r>
          </w:p>
        </w:tc>
        <w:tc>
          <w:tcPr>
            <w:tcW w:w="2351" w:type="dxa"/>
          </w:tcPr>
          <w:p w14:paraId="6E0D0ECD">
            <w:r>
              <w:rPr>
                <w:sz w:val="18"/>
              </w:rPr>
              <w:t>100%→忽明忽暗</w:t>
            </w:r>
          </w:p>
        </w:tc>
        <w:tc>
          <w:tcPr>
            <w:tcW w:w="2351" w:type="dxa"/>
          </w:tcPr>
          <w:p w14:paraId="658AA7DA">
            <w:r>
              <w:rPr>
                <w:sz w:val="18"/>
              </w:rPr>
              <w:t>醉眼看月</w:t>
            </w:r>
          </w:p>
        </w:tc>
      </w:tr>
      <w:tr w14:paraId="6D9E2C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1285E28E">
            <w:r>
              <w:rPr>
                <w:sz w:val="18"/>
              </w:rPr>
              <w:t>镜湖月</w:t>
            </w:r>
          </w:p>
        </w:tc>
        <w:tc>
          <w:tcPr>
            <w:tcW w:w="2351" w:type="dxa"/>
          </w:tcPr>
          <w:p w14:paraId="6100841C">
            <w:r>
              <w:rPr>
                <w:sz w:val="18"/>
              </w:rPr>
              <w:t>半月朦胧（纱幕遮挡）</w:t>
            </w:r>
          </w:p>
        </w:tc>
        <w:tc>
          <w:tcPr>
            <w:tcW w:w="2351" w:type="dxa"/>
          </w:tcPr>
          <w:p w14:paraId="7B34BA68">
            <w:r>
              <w:rPr>
                <w:sz w:val="18"/>
              </w:rPr>
              <w:t>50%</w:t>
            </w:r>
          </w:p>
        </w:tc>
        <w:tc>
          <w:tcPr>
            <w:tcW w:w="2351" w:type="dxa"/>
          </w:tcPr>
          <w:p w14:paraId="360CF290">
            <w:r>
              <w:rPr>
                <w:sz w:val="18"/>
              </w:rPr>
              <w:t>梦境中的月光</w:t>
            </w:r>
          </w:p>
        </w:tc>
      </w:tr>
      <w:tr w14:paraId="745F29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330A55D9">
            <w:r>
              <w:rPr>
                <w:sz w:val="18"/>
              </w:rPr>
              <w:t>月落梁园</w:t>
            </w:r>
          </w:p>
        </w:tc>
        <w:tc>
          <w:tcPr>
            <w:tcW w:w="2351" w:type="dxa"/>
          </w:tcPr>
          <w:p w14:paraId="3F9AF309">
            <w:r>
              <w:rPr>
                <w:sz w:val="18"/>
              </w:rPr>
              <w:t>秋月安静</w:t>
            </w:r>
          </w:p>
        </w:tc>
        <w:tc>
          <w:tcPr>
            <w:tcW w:w="2351" w:type="dxa"/>
          </w:tcPr>
          <w:p w14:paraId="30D62B20">
            <w:r>
              <w:rPr>
                <w:sz w:val="18"/>
              </w:rPr>
              <w:t>50%</w:t>
            </w:r>
          </w:p>
        </w:tc>
        <w:tc>
          <w:tcPr>
            <w:tcW w:w="2351" w:type="dxa"/>
          </w:tcPr>
          <w:p w14:paraId="22EE8DF2">
            <w:r>
              <w:rPr>
                <w:sz w:val="18"/>
              </w:rPr>
              <w:t>安静注视</w:t>
            </w:r>
          </w:p>
        </w:tc>
      </w:tr>
      <w:tr w14:paraId="1539E7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4C44E334">
            <w:r>
              <w:rPr>
                <w:sz w:val="18"/>
              </w:rPr>
              <w:t>星月交辉</w:t>
            </w:r>
          </w:p>
        </w:tc>
        <w:tc>
          <w:tcPr>
            <w:tcW w:w="2351" w:type="dxa"/>
          </w:tcPr>
          <w:p w14:paraId="6FAB0A13">
            <w:r>
              <w:rPr>
                <w:sz w:val="18"/>
              </w:rPr>
              <w:t>月亮+舞台星光点</w:t>
            </w:r>
          </w:p>
        </w:tc>
        <w:tc>
          <w:tcPr>
            <w:tcW w:w="2351" w:type="dxa"/>
          </w:tcPr>
          <w:p w14:paraId="79D4B730">
            <w:r>
              <w:rPr>
                <w:sz w:val="18"/>
              </w:rPr>
              <w:t>60%</w:t>
            </w:r>
          </w:p>
        </w:tc>
        <w:tc>
          <w:tcPr>
            <w:tcW w:w="2351" w:type="dxa"/>
          </w:tcPr>
          <w:p w14:paraId="68A14341">
            <w:r>
              <w:rPr>
                <w:sz w:val="18"/>
              </w:rPr>
              <w:t>最温暖的一夜</w:t>
            </w:r>
          </w:p>
        </w:tc>
      </w:tr>
      <w:tr w14:paraId="36002A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30BF97D3">
            <w:r>
              <w:rPr>
                <w:sz w:val="18"/>
              </w:rPr>
              <w:t>月暗马嵬</w:t>
            </w:r>
          </w:p>
        </w:tc>
        <w:tc>
          <w:tcPr>
            <w:tcW w:w="2351" w:type="dxa"/>
          </w:tcPr>
          <w:p w14:paraId="3CD9E25E">
            <w:r>
              <w:rPr>
                <w:sz w:val="18"/>
              </w:rPr>
              <w:t>新月——接近全黑</w:t>
            </w:r>
          </w:p>
        </w:tc>
        <w:tc>
          <w:tcPr>
            <w:tcW w:w="2351" w:type="dxa"/>
          </w:tcPr>
          <w:p w14:paraId="24693A6C">
            <w:r>
              <w:rPr>
                <w:sz w:val="18"/>
              </w:rPr>
              <w:t>10%</w:t>
            </w:r>
          </w:p>
        </w:tc>
        <w:tc>
          <w:tcPr>
            <w:tcW w:w="2351" w:type="dxa"/>
          </w:tcPr>
          <w:p w14:paraId="18D49C41">
            <w:r>
              <w:rPr>
                <w:sz w:val="18"/>
              </w:rPr>
              <w:t>血色遮住了月光</w:t>
            </w:r>
          </w:p>
        </w:tc>
      </w:tr>
      <w:tr w14:paraId="17B115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7A5E5013">
            <w:r>
              <w:rPr>
                <w:sz w:val="18"/>
              </w:rPr>
              <w:t>夜郎月冷</w:t>
            </w:r>
          </w:p>
        </w:tc>
        <w:tc>
          <w:tcPr>
            <w:tcW w:w="2351" w:type="dxa"/>
          </w:tcPr>
          <w:p w14:paraId="7207E0B6">
            <w:r>
              <w:rPr>
                <w:sz w:val="18"/>
              </w:rPr>
              <w:t>极弱一线光</w:t>
            </w:r>
          </w:p>
        </w:tc>
        <w:tc>
          <w:tcPr>
            <w:tcW w:w="2351" w:type="dxa"/>
          </w:tcPr>
          <w:p w14:paraId="01F75A9B">
            <w:r>
              <w:rPr>
                <w:sz w:val="18"/>
              </w:rPr>
              <w:t>5%</w:t>
            </w:r>
          </w:p>
        </w:tc>
        <w:tc>
          <w:tcPr>
            <w:tcW w:w="2351" w:type="dxa"/>
          </w:tcPr>
          <w:p w14:paraId="4130AD58">
            <w:r>
              <w:rPr>
                <w:sz w:val="18"/>
              </w:rPr>
              <w:t>最暗处的希望</w:t>
            </w:r>
          </w:p>
        </w:tc>
      </w:tr>
      <w:tr w14:paraId="006CA7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3B4552A6">
            <w:r>
              <w:rPr>
                <w:sz w:val="18"/>
              </w:rPr>
              <w:t>轻舟乘月</w:t>
            </w:r>
          </w:p>
        </w:tc>
        <w:tc>
          <w:tcPr>
            <w:tcW w:w="2351" w:type="dxa"/>
          </w:tcPr>
          <w:p w14:paraId="77808776">
            <w:r>
              <w:rPr>
                <w:sz w:val="18"/>
              </w:rPr>
              <w:t>明亮但不刺眼的满月</w:t>
            </w:r>
          </w:p>
        </w:tc>
        <w:tc>
          <w:tcPr>
            <w:tcW w:w="2351" w:type="dxa"/>
          </w:tcPr>
          <w:p w14:paraId="48B0FB8F">
            <w:r>
              <w:rPr>
                <w:sz w:val="18"/>
              </w:rPr>
              <w:t>80%</w:t>
            </w:r>
          </w:p>
        </w:tc>
        <w:tc>
          <w:tcPr>
            <w:tcW w:w="2351" w:type="dxa"/>
          </w:tcPr>
          <w:p w14:paraId="1145E4D5">
            <w:r>
              <w:rPr>
                <w:sz w:val="18"/>
              </w:rPr>
              <w:t>自由的月光</w:t>
            </w:r>
          </w:p>
        </w:tc>
      </w:tr>
      <w:tr w14:paraId="05A64E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051C52A2">
            <w:r>
              <w:rPr>
                <w:sz w:val="18"/>
              </w:rPr>
              <w:t>对影成三人</w:t>
            </w:r>
          </w:p>
        </w:tc>
        <w:tc>
          <w:tcPr>
            <w:tcW w:w="2351" w:type="dxa"/>
          </w:tcPr>
          <w:p w14:paraId="50C9D9EE">
            <w:r>
              <w:rPr>
                <w:sz w:val="18"/>
              </w:rPr>
              <w:t>满月→渐暗→微光</w:t>
            </w:r>
          </w:p>
        </w:tc>
        <w:tc>
          <w:tcPr>
            <w:tcW w:w="2351" w:type="dxa"/>
          </w:tcPr>
          <w:p w14:paraId="24CEBA8F">
            <w:r>
              <w:rPr>
                <w:sz w:val="18"/>
              </w:rPr>
              <w:t>100%→3%→灭</w:t>
            </w:r>
          </w:p>
        </w:tc>
        <w:tc>
          <w:tcPr>
            <w:tcW w:w="2351" w:type="dxa"/>
          </w:tcPr>
          <w:p w14:paraId="65E3F155">
            <w:r>
              <w:rPr>
                <w:sz w:val="18"/>
              </w:rPr>
              <w:t>月亮最后的陪伴</w:t>
            </w:r>
          </w:p>
        </w:tc>
      </w:tr>
      <w:tr w14:paraId="4A22D2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32553C7F">
            <w:r>
              <w:rPr>
                <w:sz w:val="18"/>
              </w:rPr>
              <w:t>骑鲸归月</w:t>
            </w:r>
          </w:p>
        </w:tc>
        <w:tc>
          <w:tcPr>
            <w:tcW w:w="2351" w:type="dxa"/>
          </w:tcPr>
          <w:p w14:paraId="3C55C868">
            <w:r>
              <w:rPr>
                <w:sz w:val="18"/>
              </w:rPr>
              <w:t>从灭→缓缓亮→满月</w:t>
            </w:r>
          </w:p>
        </w:tc>
        <w:tc>
          <w:tcPr>
            <w:tcW w:w="2351" w:type="dxa"/>
          </w:tcPr>
          <w:p w14:paraId="73D2F547">
            <w:r>
              <w:rPr>
                <w:sz w:val="18"/>
              </w:rPr>
              <w:t>0%→100%</w:t>
            </w:r>
          </w:p>
        </w:tc>
        <w:tc>
          <w:tcPr>
            <w:tcW w:w="2351" w:type="dxa"/>
          </w:tcPr>
          <w:p w14:paraId="69FBEA7F">
            <w:r>
              <w:rPr>
                <w:sz w:val="18"/>
              </w:rPr>
              <w:t>他回到了月亮里</w:t>
            </w:r>
          </w:p>
        </w:tc>
      </w:tr>
      <w:tr w14:paraId="2E535D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06CF68EB">
            <w:r>
              <w:rPr>
                <w:sz w:val="18"/>
              </w:rPr>
              <w:t>今月曾经照古人</w:t>
            </w:r>
          </w:p>
        </w:tc>
        <w:tc>
          <w:tcPr>
            <w:tcW w:w="2351" w:type="dxa"/>
          </w:tcPr>
          <w:p w14:paraId="2D400667">
            <w:r>
              <w:rPr>
                <w:sz w:val="18"/>
              </w:rPr>
              <w:t>明亮温暖的满月</w:t>
            </w:r>
          </w:p>
        </w:tc>
        <w:tc>
          <w:tcPr>
            <w:tcW w:w="2351" w:type="dxa"/>
          </w:tcPr>
          <w:p w14:paraId="2C71A06F">
            <w:r>
              <w:rPr>
                <w:sz w:val="18"/>
              </w:rPr>
              <w:t>100%</w:t>
            </w:r>
          </w:p>
        </w:tc>
        <w:tc>
          <w:tcPr>
            <w:tcW w:w="2351" w:type="dxa"/>
          </w:tcPr>
          <w:p w14:paraId="769B0C17">
            <w:r>
              <w:rPr>
                <w:sz w:val="18"/>
              </w:rPr>
              <w:t>月亮还在。诗还在。</w:t>
            </w:r>
          </w:p>
        </w:tc>
      </w:tr>
    </w:tbl>
    <w:p w14:paraId="63CDB948"/>
    <w:p w14:paraId="284F02A0">
      <w:pPr>
        <w:pStyle w:val="3"/>
      </w:pPr>
      <w:r>
        <w:t>四、主旋律设计：三版《大鹏赋》</w:t>
      </w:r>
    </w:p>
    <w:p w14:paraId="2CE8EE52">
      <w:r>
        <w:rPr>
          <w:b w:val="0"/>
          <w:i w:val="0"/>
        </w:rPr>
        <w:t>旋律：五声羽调式 + 布鲁斯♭7音。主歌6/8拍（大鹏振翅），副歌4/4摇滚。三次呈现，对应月的三种形态：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  <w:gridCol w:w="1568"/>
        <w:gridCol w:w="1568"/>
        <w:gridCol w:w="1568"/>
        <w:gridCol w:w="1568"/>
        <w:gridCol w:w="1568"/>
      </w:tblGrid>
      <w:tr w14:paraId="535FFE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3A87AA25">
            <w:r>
              <w:rPr>
                <w:b/>
                <w:sz w:val="19"/>
              </w:rPr>
              <w:t>出现</w:t>
            </w:r>
          </w:p>
        </w:tc>
        <w:tc>
          <w:tcPr>
            <w:tcW w:w="1568" w:type="dxa"/>
          </w:tcPr>
          <w:p w14:paraId="06CD76A9">
            <w:r>
              <w:rPr>
                <w:b/>
                <w:sz w:val="19"/>
              </w:rPr>
              <w:t>速度</w:t>
            </w:r>
          </w:p>
        </w:tc>
        <w:tc>
          <w:tcPr>
            <w:tcW w:w="1568" w:type="dxa"/>
          </w:tcPr>
          <w:p w14:paraId="767ACEBA">
            <w:r>
              <w:rPr>
                <w:b/>
                <w:sz w:val="19"/>
              </w:rPr>
              <w:t>编曲</w:t>
            </w:r>
          </w:p>
        </w:tc>
        <w:tc>
          <w:tcPr>
            <w:tcW w:w="1568" w:type="dxa"/>
          </w:tcPr>
          <w:p w14:paraId="594930F1">
            <w:r>
              <w:rPr>
                <w:b/>
                <w:sz w:val="19"/>
              </w:rPr>
              <w:t>演唱</w:t>
            </w:r>
          </w:p>
        </w:tc>
        <w:tc>
          <w:tcPr>
            <w:tcW w:w="1568" w:type="dxa"/>
          </w:tcPr>
          <w:p w14:paraId="34AF8D02">
            <w:r>
              <w:rPr>
                <w:b/>
                <w:sz w:val="19"/>
              </w:rPr>
              <w:t>月亮</w:t>
            </w:r>
          </w:p>
        </w:tc>
        <w:tc>
          <w:tcPr>
            <w:tcW w:w="1568" w:type="dxa"/>
          </w:tcPr>
          <w:p w14:paraId="5B0DA8FB">
            <w:r>
              <w:rPr>
                <w:b/>
                <w:sz w:val="19"/>
              </w:rPr>
              <w:t>含义</w:t>
            </w:r>
          </w:p>
        </w:tc>
      </w:tr>
      <w:tr w14:paraId="623399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0FAE2569">
            <w:r>
              <w:rPr>
                <w:sz w:val="18"/>
              </w:rPr>
              <w:t>序曲</w:t>
            </w:r>
          </w:p>
        </w:tc>
        <w:tc>
          <w:tcPr>
            <w:tcW w:w="1568" w:type="dxa"/>
          </w:tcPr>
          <w:p w14:paraId="2A1BB7A1">
            <w:r>
              <w:rPr>
                <w:sz w:val="18"/>
              </w:rPr>
              <w:t>♩=72</w:t>
            </w:r>
          </w:p>
        </w:tc>
        <w:tc>
          <w:tcPr>
            <w:tcW w:w="1568" w:type="dxa"/>
          </w:tcPr>
          <w:p w14:paraId="041EA4D7">
            <w:r>
              <w:rPr>
                <w:sz w:val="18"/>
              </w:rPr>
              <w:t>竹笛→木吉他→全乐队</w:t>
            </w:r>
          </w:p>
        </w:tc>
        <w:tc>
          <w:tcPr>
            <w:tcW w:w="1568" w:type="dxa"/>
          </w:tcPr>
          <w:p w14:paraId="2449B039">
            <w:r>
              <w:rPr>
                <w:sz w:val="18"/>
              </w:rPr>
              <w:t>李白(A)独唱</w:t>
            </w:r>
          </w:p>
        </w:tc>
        <w:tc>
          <w:tcPr>
            <w:tcW w:w="1568" w:type="dxa"/>
          </w:tcPr>
          <w:p w14:paraId="15FC2330">
            <w:r>
              <w:rPr>
                <w:sz w:val="18"/>
              </w:rPr>
              <w:t>满月100%</w:t>
            </w:r>
          </w:p>
        </w:tc>
        <w:tc>
          <w:tcPr>
            <w:tcW w:w="1568" w:type="dxa"/>
          </w:tcPr>
          <w:p w14:paraId="56AFEF24">
            <w:r>
              <w:rPr>
                <w:sz w:val="18"/>
              </w:rPr>
              <w:t>初升之月，"我要飞"</w:t>
            </w:r>
          </w:p>
        </w:tc>
      </w:tr>
      <w:tr w14:paraId="35D180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736E688B">
            <w:r>
              <w:rPr>
                <w:sz w:val="18"/>
              </w:rPr>
              <w:t>举杯邀月</w:t>
            </w:r>
          </w:p>
        </w:tc>
        <w:tc>
          <w:tcPr>
            <w:tcW w:w="1568" w:type="dxa"/>
          </w:tcPr>
          <w:p w14:paraId="3CEFDD50">
            <w:r>
              <w:rPr>
                <w:sz w:val="18"/>
              </w:rPr>
              <w:t>♩=132</w:t>
            </w:r>
          </w:p>
        </w:tc>
        <w:tc>
          <w:tcPr>
            <w:tcW w:w="1568" w:type="dxa"/>
          </w:tcPr>
          <w:p w14:paraId="5F6FD14E">
            <w:r>
              <w:rPr>
                <w:sz w:val="18"/>
              </w:rPr>
              <w:t>战鼓+重金属+琵琶竞奏</w:t>
            </w:r>
          </w:p>
        </w:tc>
        <w:tc>
          <w:tcPr>
            <w:tcW w:w="1568" w:type="dxa"/>
          </w:tcPr>
          <w:p w14:paraId="3E3B88C0">
            <w:r>
              <w:rPr>
                <w:sz w:val="18"/>
              </w:rPr>
              <w:t>李白(A)+全团</w:t>
            </w:r>
          </w:p>
        </w:tc>
        <w:tc>
          <w:tcPr>
            <w:tcW w:w="1568" w:type="dxa"/>
          </w:tcPr>
          <w:p w14:paraId="4FD3654C">
            <w:r>
              <w:rPr>
                <w:sz w:val="18"/>
              </w:rPr>
              <w:t>满月闪烁</w:t>
            </w:r>
          </w:p>
        </w:tc>
        <w:tc>
          <w:tcPr>
            <w:tcW w:w="1568" w:type="dxa"/>
          </w:tcPr>
          <w:p w14:paraId="6CE1C740">
            <w:r>
              <w:rPr>
                <w:sz w:val="18"/>
              </w:rPr>
              <w:t>醉中之月，"我还在飞"</w:t>
            </w:r>
          </w:p>
        </w:tc>
      </w:tr>
      <w:tr w14:paraId="34455C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551DEC0C">
            <w:r>
              <w:rPr>
                <w:sz w:val="18"/>
              </w:rPr>
              <w:t>骑鲸归月</w:t>
            </w:r>
          </w:p>
        </w:tc>
        <w:tc>
          <w:tcPr>
            <w:tcW w:w="1568" w:type="dxa"/>
          </w:tcPr>
          <w:p w14:paraId="68210645">
            <w:r>
              <w:rPr>
                <w:sz w:val="18"/>
              </w:rPr>
              <w:t>♩=60</w:t>
            </w:r>
          </w:p>
        </w:tc>
        <w:tc>
          <w:tcPr>
            <w:tcW w:w="1568" w:type="dxa"/>
          </w:tcPr>
          <w:p w14:paraId="46B5CF57">
            <w:r>
              <w:rPr>
                <w:sz w:val="18"/>
              </w:rPr>
              <w:t>海浪→弦乐→八度合唱</w:t>
            </w:r>
          </w:p>
        </w:tc>
        <w:tc>
          <w:tcPr>
            <w:tcW w:w="1568" w:type="dxa"/>
          </w:tcPr>
          <w:p w14:paraId="4B9166B6">
            <w:r>
              <w:rPr>
                <w:sz w:val="18"/>
              </w:rPr>
              <w:t>李白(A+B)八度</w:t>
            </w:r>
          </w:p>
        </w:tc>
        <w:tc>
          <w:tcPr>
            <w:tcW w:w="1568" w:type="dxa"/>
          </w:tcPr>
          <w:p w14:paraId="1D6282AB">
            <w:r>
              <w:rPr>
                <w:sz w:val="18"/>
              </w:rPr>
              <w:t>从灭→满月</w:t>
            </w:r>
          </w:p>
        </w:tc>
        <w:tc>
          <w:tcPr>
            <w:tcW w:w="1568" w:type="dxa"/>
          </w:tcPr>
          <w:p w14:paraId="30C29EFE">
            <w:r>
              <w:rPr>
                <w:sz w:val="18"/>
              </w:rPr>
              <w:t>归去之月，"飞即是意义"</w:t>
            </w:r>
          </w:p>
        </w:tc>
      </w:tr>
    </w:tbl>
    <w:p w14:paraId="74019148"/>
    <w:p w14:paraId="79F67657">
      <w:pPr>
        <w:pStyle w:val="3"/>
      </w:pPr>
      <w:r>
        <w:t>五、歌曲清单（18首）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  <w:gridCol w:w="1568"/>
        <w:gridCol w:w="1568"/>
        <w:gridCol w:w="1568"/>
        <w:gridCol w:w="1568"/>
        <w:gridCol w:w="1568"/>
      </w:tblGrid>
      <w:tr w14:paraId="418C64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076B603D">
            <w:r>
              <w:rPr>
                <w:b/>
                <w:sz w:val="19"/>
              </w:rPr>
              <w:t>#</w:t>
            </w:r>
          </w:p>
        </w:tc>
        <w:tc>
          <w:tcPr>
            <w:tcW w:w="1568" w:type="dxa"/>
          </w:tcPr>
          <w:p w14:paraId="75355A73">
            <w:r>
              <w:rPr>
                <w:b/>
                <w:sz w:val="19"/>
              </w:rPr>
              <w:t>曲名</w:t>
            </w:r>
          </w:p>
        </w:tc>
        <w:tc>
          <w:tcPr>
            <w:tcW w:w="1568" w:type="dxa"/>
          </w:tcPr>
          <w:p w14:paraId="63A0B7E1">
            <w:r>
              <w:rPr>
                <w:b/>
                <w:sz w:val="19"/>
              </w:rPr>
              <w:t>月意象标题</w:t>
            </w:r>
          </w:p>
        </w:tc>
        <w:tc>
          <w:tcPr>
            <w:tcW w:w="1568" w:type="dxa"/>
          </w:tcPr>
          <w:p w14:paraId="4F7B1F03">
            <w:r>
              <w:rPr>
                <w:b/>
                <w:sz w:val="19"/>
              </w:rPr>
              <w:t>演唱</w:t>
            </w:r>
          </w:p>
        </w:tc>
        <w:tc>
          <w:tcPr>
            <w:tcW w:w="1568" w:type="dxa"/>
          </w:tcPr>
          <w:p w14:paraId="3C492CFE">
            <w:r>
              <w:rPr>
                <w:b/>
                <w:sz w:val="19"/>
              </w:rPr>
              <w:t>风格</w:t>
            </w:r>
          </w:p>
        </w:tc>
        <w:tc>
          <w:tcPr>
            <w:tcW w:w="1568" w:type="dxa"/>
          </w:tcPr>
          <w:p w14:paraId="7ECE28B8">
            <w:r>
              <w:rPr>
                <w:b/>
                <w:sz w:val="19"/>
              </w:rPr>
              <w:t>时长</w:t>
            </w:r>
          </w:p>
        </w:tc>
      </w:tr>
      <w:tr w14:paraId="565667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334C6D71"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14:paraId="69F7CD43">
            <w:r>
              <w:rPr>
                <w:sz w:val="18"/>
              </w:rPr>
              <w:t>★《大鹏赋》</w:t>
            </w:r>
          </w:p>
        </w:tc>
        <w:tc>
          <w:tcPr>
            <w:tcW w:w="1568" w:type="dxa"/>
          </w:tcPr>
          <w:p w14:paraId="73E3CF4A">
            <w:r>
              <w:rPr>
                <w:sz w:val="18"/>
              </w:rPr>
              <w:t>海上生明月</w:t>
            </w:r>
          </w:p>
        </w:tc>
        <w:tc>
          <w:tcPr>
            <w:tcW w:w="1568" w:type="dxa"/>
          </w:tcPr>
          <w:p w14:paraId="3BCBFF66">
            <w:r>
              <w:rPr>
                <w:sz w:val="18"/>
              </w:rPr>
              <w:t>李白(A)</w:t>
            </w:r>
          </w:p>
        </w:tc>
        <w:tc>
          <w:tcPr>
            <w:tcW w:w="1568" w:type="dxa"/>
          </w:tcPr>
          <w:p w14:paraId="20AFBCC3">
            <w:r>
              <w:rPr>
                <w:sz w:val="18"/>
              </w:rPr>
              <w:t>交响摇滚</w:t>
            </w:r>
          </w:p>
        </w:tc>
        <w:tc>
          <w:tcPr>
            <w:tcW w:w="1568" w:type="dxa"/>
          </w:tcPr>
          <w:p w14:paraId="64D39667">
            <w:r>
              <w:rPr>
                <w:sz w:val="18"/>
              </w:rPr>
              <w:t>3'30"</w:t>
            </w:r>
          </w:p>
        </w:tc>
      </w:tr>
      <w:tr w14:paraId="45FFF2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29E55741"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1F4737DB">
            <w:r>
              <w:rPr>
                <w:sz w:val="18"/>
              </w:rPr>
              <w:t>《峨眉山月》</w:t>
            </w:r>
          </w:p>
        </w:tc>
        <w:tc>
          <w:tcPr>
            <w:tcW w:w="1568" w:type="dxa"/>
          </w:tcPr>
          <w:p w14:paraId="4384A11D">
            <w:r>
              <w:rPr>
                <w:sz w:val="18"/>
              </w:rPr>
              <w:t>峨眉山月</w:t>
            </w:r>
          </w:p>
        </w:tc>
        <w:tc>
          <w:tcPr>
            <w:tcW w:w="1568" w:type="dxa"/>
          </w:tcPr>
          <w:p w14:paraId="16C3C908">
            <w:r>
              <w:rPr>
                <w:sz w:val="18"/>
              </w:rPr>
              <w:t>李白(A)+李客</w:t>
            </w:r>
          </w:p>
        </w:tc>
        <w:tc>
          <w:tcPr>
            <w:tcW w:w="1568" w:type="dxa"/>
          </w:tcPr>
          <w:p w14:paraId="1D2DF556">
            <w:r>
              <w:rPr>
                <w:sz w:val="18"/>
              </w:rPr>
              <w:t>川江号子+民谣</w:t>
            </w:r>
          </w:p>
        </w:tc>
        <w:tc>
          <w:tcPr>
            <w:tcW w:w="1568" w:type="dxa"/>
          </w:tcPr>
          <w:p w14:paraId="4EDE06A9">
            <w:r>
              <w:rPr>
                <w:sz w:val="18"/>
              </w:rPr>
              <w:t>3'00"</w:t>
            </w:r>
          </w:p>
        </w:tc>
      </w:tr>
      <w:tr w14:paraId="0762CB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6A08CE22"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4C6AB5F0">
            <w:r>
              <w:rPr>
                <w:sz w:val="18"/>
              </w:rPr>
              <w:t>《吴姬踏月》</w:t>
            </w:r>
          </w:p>
        </w:tc>
        <w:tc>
          <w:tcPr>
            <w:tcW w:w="1568" w:type="dxa"/>
          </w:tcPr>
          <w:p w14:paraId="5DABC7DB">
            <w:r>
              <w:rPr>
                <w:sz w:val="18"/>
              </w:rPr>
              <w:t>吴姬踏月</w:t>
            </w:r>
          </w:p>
        </w:tc>
        <w:tc>
          <w:tcPr>
            <w:tcW w:w="1568" w:type="dxa"/>
          </w:tcPr>
          <w:p w14:paraId="40D10B47">
            <w:r>
              <w:rPr>
                <w:sz w:val="18"/>
              </w:rPr>
              <w:t>李白(A)+阿素</w:t>
            </w:r>
          </w:p>
        </w:tc>
        <w:tc>
          <w:tcPr>
            <w:tcW w:w="1568" w:type="dxa"/>
          </w:tcPr>
          <w:p w14:paraId="4C77BEDE">
            <w:r>
              <w:rPr>
                <w:sz w:val="18"/>
              </w:rPr>
              <w:t>琵琶摇滚对唱</w:t>
            </w:r>
          </w:p>
        </w:tc>
        <w:tc>
          <w:tcPr>
            <w:tcW w:w="1568" w:type="dxa"/>
          </w:tcPr>
          <w:p w14:paraId="4BFDA1E9">
            <w:r>
              <w:rPr>
                <w:sz w:val="18"/>
              </w:rPr>
              <w:t>3'30"</w:t>
            </w:r>
          </w:p>
        </w:tc>
      </w:tr>
      <w:tr w14:paraId="3C06CD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3470EFCA">
            <w:r>
              <w:rPr>
                <w:sz w:val="18"/>
              </w:rPr>
              <w:t>4</w:t>
            </w:r>
          </w:p>
        </w:tc>
        <w:tc>
          <w:tcPr>
            <w:tcW w:w="1568" w:type="dxa"/>
          </w:tcPr>
          <w:p w14:paraId="40E58154">
            <w:r>
              <w:rPr>
                <w:sz w:val="18"/>
              </w:rPr>
              <w:t>《山月随人》</w:t>
            </w:r>
          </w:p>
        </w:tc>
        <w:tc>
          <w:tcPr>
            <w:tcW w:w="1568" w:type="dxa"/>
          </w:tcPr>
          <w:p w14:paraId="3E744DC1">
            <w:r>
              <w:rPr>
                <w:sz w:val="18"/>
              </w:rPr>
              <w:t>山月随人</w:t>
            </w:r>
          </w:p>
        </w:tc>
        <w:tc>
          <w:tcPr>
            <w:tcW w:w="1568" w:type="dxa"/>
          </w:tcPr>
          <w:p w14:paraId="49EE825F">
            <w:r>
              <w:rPr>
                <w:sz w:val="18"/>
              </w:rPr>
              <w:t>李白(A)+玉真</w:t>
            </w:r>
          </w:p>
        </w:tc>
        <w:tc>
          <w:tcPr>
            <w:tcW w:w="1568" w:type="dxa"/>
          </w:tcPr>
          <w:p w14:paraId="356CCCBC">
            <w:r>
              <w:rPr>
                <w:sz w:val="18"/>
              </w:rPr>
              <w:t>空灵二重唱</w:t>
            </w:r>
          </w:p>
        </w:tc>
        <w:tc>
          <w:tcPr>
            <w:tcW w:w="1568" w:type="dxa"/>
          </w:tcPr>
          <w:p w14:paraId="5D02E880">
            <w:r>
              <w:rPr>
                <w:sz w:val="18"/>
              </w:rPr>
              <w:t>4'00"</w:t>
            </w:r>
          </w:p>
        </w:tc>
      </w:tr>
      <w:tr w14:paraId="1D8AFA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0E6A466D">
            <w:r>
              <w:rPr>
                <w:sz w:val="18"/>
              </w:rPr>
              <w:t>5</w:t>
            </w:r>
          </w:p>
        </w:tc>
        <w:tc>
          <w:tcPr>
            <w:tcW w:w="1568" w:type="dxa"/>
          </w:tcPr>
          <w:p w14:paraId="063E9F39">
            <w:r>
              <w:rPr>
                <w:sz w:val="18"/>
              </w:rPr>
              <w:t>★《长安一片月》</w:t>
            </w:r>
          </w:p>
        </w:tc>
        <w:tc>
          <w:tcPr>
            <w:tcW w:w="1568" w:type="dxa"/>
          </w:tcPr>
          <w:p w14:paraId="1297FBCE">
            <w:r>
              <w:rPr>
                <w:sz w:val="18"/>
              </w:rPr>
              <w:t>长安一片月</w:t>
            </w:r>
          </w:p>
        </w:tc>
        <w:tc>
          <w:tcPr>
            <w:tcW w:w="1568" w:type="dxa"/>
          </w:tcPr>
          <w:p w14:paraId="7466DAB8">
            <w:r>
              <w:rPr>
                <w:sz w:val="18"/>
              </w:rPr>
              <w:t>许宛</w:t>
            </w:r>
          </w:p>
        </w:tc>
        <w:tc>
          <w:tcPr>
            <w:tcW w:w="1568" w:type="dxa"/>
          </w:tcPr>
          <w:p w14:paraId="67ED4849">
            <w:r>
              <w:rPr>
                <w:sz w:val="18"/>
              </w:rPr>
              <w:t>温暖民谣</w:t>
            </w:r>
          </w:p>
        </w:tc>
        <w:tc>
          <w:tcPr>
            <w:tcW w:w="1568" w:type="dxa"/>
          </w:tcPr>
          <w:p w14:paraId="38E29FB4">
            <w:r>
              <w:rPr>
                <w:sz w:val="18"/>
              </w:rPr>
              <w:t>3'30"</w:t>
            </w:r>
          </w:p>
        </w:tc>
      </w:tr>
      <w:tr w14:paraId="6D827C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63E9C45A">
            <w:r>
              <w:rPr>
                <w:sz w:val="18"/>
              </w:rPr>
              <w:t>6</w:t>
            </w:r>
          </w:p>
        </w:tc>
        <w:tc>
          <w:tcPr>
            <w:tcW w:w="1568" w:type="dxa"/>
          </w:tcPr>
          <w:p w14:paraId="51C3A8FB">
            <w:r>
              <w:rPr>
                <w:sz w:val="18"/>
              </w:rPr>
              <w:t>《月照长安》</w:t>
            </w:r>
          </w:p>
        </w:tc>
        <w:tc>
          <w:tcPr>
            <w:tcW w:w="1568" w:type="dxa"/>
          </w:tcPr>
          <w:p w14:paraId="58175ACA">
            <w:r>
              <w:rPr>
                <w:sz w:val="18"/>
              </w:rPr>
              <w:t>月照长安</w:t>
            </w:r>
          </w:p>
        </w:tc>
        <w:tc>
          <w:tcPr>
            <w:tcW w:w="1568" w:type="dxa"/>
          </w:tcPr>
          <w:p w14:paraId="29F3E20C">
            <w:r>
              <w:rPr>
                <w:sz w:val="18"/>
              </w:rPr>
              <w:t>群像</w:t>
            </w:r>
          </w:p>
        </w:tc>
        <w:tc>
          <w:tcPr>
            <w:tcW w:w="1568" w:type="dxa"/>
          </w:tcPr>
          <w:p w14:paraId="02C8BB3B">
            <w:r>
              <w:rPr>
                <w:sz w:val="18"/>
              </w:rPr>
              <w:t>Funk+中国风</w:t>
            </w:r>
          </w:p>
        </w:tc>
        <w:tc>
          <w:tcPr>
            <w:tcW w:w="1568" w:type="dxa"/>
          </w:tcPr>
          <w:p w14:paraId="0C91779A">
            <w:r>
              <w:rPr>
                <w:sz w:val="18"/>
              </w:rPr>
              <w:t>3'00"</w:t>
            </w:r>
          </w:p>
        </w:tc>
      </w:tr>
      <w:tr w14:paraId="63A5CC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6B762BF3">
            <w:r>
              <w:rPr>
                <w:sz w:val="18"/>
              </w:rPr>
              <w:t>7</w:t>
            </w:r>
          </w:p>
        </w:tc>
        <w:tc>
          <w:tcPr>
            <w:tcW w:w="1568" w:type="dxa"/>
          </w:tcPr>
          <w:p w14:paraId="48EDBA98">
            <w:r>
              <w:rPr>
                <w:sz w:val="18"/>
              </w:rPr>
              <w:t>★《花月沉香》</w:t>
            </w:r>
          </w:p>
        </w:tc>
        <w:tc>
          <w:tcPr>
            <w:tcW w:w="1568" w:type="dxa"/>
          </w:tcPr>
          <w:p w14:paraId="33466C22">
            <w:r>
              <w:rPr>
                <w:sz w:val="18"/>
              </w:rPr>
              <w:t>花月沉香</w:t>
            </w:r>
          </w:p>
        </w:tc>
        <w:tc>
          <w:tcPr>
            <w:tcW w:w="1568" w:type="dxa"/>
          </w:tcPr>
          <w:p w14:paraId="3569FABB">
            <w:r>
              <w:rPr>
                <w:sz w:val="18"/>
              </w:rPr>
              <w:t>李白(A)+杨玉环</w:t>
            </w:r>
          </w:p>
        </w:tc>
        <w:tc>
          <w:tcPr>
            <w:tcW w:w="1568" w:type="dxa"/>
          </w:tcPr>
          <w:p w14:paraId="6C592C67">
            <w:r>
              <w:rPr>
                <w:sz w:val="18"/>
              </w:rPr>
              <w:t>宫廷摇滚</w:t>
            </w:r>
          </w:p>
        </w:tc>
        <w:tc>
          <w:tcPr>
            <w:tcW w:w="1568" w:type="dxa"/>
          </w:tcPr>
          <w:p w14:paraId="413EA853">
            <w:r>
              <w:rPr>
                <w:sz w:val="18"/>
              </w:rPr>
              <w:t>4'30"</w:t>
            </w:r>
          </w:p>
        </w:tc>
      </w:tr>
      <w:tr w14:paraId="282917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640C0BDD">
            <w:r>
              <w:rPr>
                <w:sz w:val="18"/>
              </w:rPr>
              <w:t>8</w:t>
            </w:r>
          </w:p>
        </w:tc>
        <w:tc>
          <w:tcPr>
            <w:tcW w:w="1568" w:type="dxa"/>
          </w:tcPr>
          <w:p w14:paraId="4BB8B384">
            <w:r>
              <w:rPr>
                <w:sz w:val="18"/>
              </w:rPr>
              <w:t>《脱靴》</w:t>
            </w:r>
          </w:p>
        </w:tc>
        <w:tc>
          <w:tcPr>
            <w:tcW w:w="1568" w:type="dxa"/>
          </w:tcPr>
          <w:p w14:paraId="474F7210">
            <w:r>
              <w:rPr>
                <w:sz w:val="18"/>
              </w:rPr>
              <w:t>—</w:t>
            </w:r>
          </w:p>
        </w:tc>
        <w:tc>
          <w:tcPr>
            <w:tcW w:w="1568" w:type="dxa"/>
          </w:tcPr>
          <w:p w14:paraId="4986816E">
            <w:r>
              <w:rPr>
                <w:sz w:val="18"/>
              </w:rPr>
              <w:t>李白(A)+高力士</w:t>
            </w:r>
          </w:p>
        </w:tc>
        <w:tc>
          <w:tcPr>
            <w:tcW w:w="1568" w:type="dxa"/>
          </w:tcPr>
          <w:p w14:paraId="7D21EAF8">
            <w:r>
              <w:rPr>
                <w:sz w:val="18"/>
              </w:rPr>
              <w:t>讽刺摇滚</w:t>
            </w:r>
          </w:p>
        </w:tc>
        <w:tc>
          <w:tcPr>
            <w:tcW w:w="1568" w:type="dxa"/>
          </w:tcPr>
          <w:p w14:paraId="5A69D7C3">
            <w:r>
              <w:rPr>
                <w:sz w:val="18"/>
              </w:rPr>
              <w:t>2'00"</w:t>
            </w:r>
          </w:p>
        </w:tc>
      </w:tr>
      <w:tr w14:paraId="4E18FB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6026090B">
            <w:r>
              <w:rPr>
                <w:sz w:val="18"/>
              </w:rPr>
              <w:t>9</w:t>
            </w:r>
          </w:p>
        </w:tc>
        <w:tc>
          <w:tcPr>
            <w:tcW w:w="1568" w:type="dxa"/>
          </w:tcPr>
          <w:p w14:paraId="622AAECE">
            <w:r>
              <w:rPr>
                <w:sz w:val="18"/>
              </w:rPr>
              <w:t>★《举杯邀月》</w:t>
            </w:r>
          </w:p>
        </w:tc>
        <w:tc>
          <w:tcPr>
            <w:tcW w:w="1568" w:type="dxa"/>
          </w:tcPr>
          <w:p w14:paraId="257D6578">
            <w:r>
              <w:rPr>
                <w:sz w:val="18"/>
              </w:rPr>
              <w:t>举杯邀月</w:t>
            </w:r>
          </w:p>
        </w:tc>
        <w:tc>
          <w:tcPr>
            <w:tcW w:w="1568" w:type="dxa"/>
          </w:tcPr>
          <w:p w14:paraId="3CDF172E">
            <w:r>
              <w:rPr>
                <w:sz w:val="18"/>
              </w:rPr>
              <w:t>李白(A)+全团</w:t>
            </w:r>
          </w:p>
        </w:tc>
        <w:tc>
          <w:tcPr>
            <w:tcW w:w="1568" w:type="dxa"/>
          </w:tcPr>
          <w:p w14:paraId="3641C49E">
            <w:r>
              <w:rPr>
                <w:sz w:val="18"/>
              </w:rPr>
              <w:t>硬摇滚</w:t>
            </w:r>
          </w:p>
        </w:tc>
        <w:tc>
          <w:tcPr>
            <w:tcW w:w="1568" w:type="dxa"/>
          </w:tcPr>
          <w:p w14:paraId="57BFC30D">
            <w:r>
              <w:rPr>
                <w:sz w:val="18"/>
              </w:rPr>
              <w:t>5'00"</w:t>
            </w:r>
          </w:p>
        </w:tc>
      </w:tr>
      <w:tr w14:paraId="1EBD08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15506498">
            <w:r>
              <w:rPr>
                <w:sz w:val="18"/>
              </w:rPr>
              <w:t>—</w:t>
            </w:r>
          </w:p>
        </w:tc>
        <w:tc>
          <w:tcPr>
            <w:tcW w:w="1568" w:type="dxa"/>
          </w:tcPr>
          <w:p w14:paraId="70075E65">
            <w:r>
              <w:rPr>
                <w:sz w:val="18"/>
              </w:rPr>
              <w:t>《镜湖月》</w:t>
            </w:r>
          </w:p>
        </w:tc>
        <w:tc>
          <w:tcPr>
            <w:tcW w:w="1568" w:type="dxa"/>
          </w:tcPr>
          <w:p w14:paraId="40381462">
            <w:r>
              <w:rPr>
                <w:sz w:val="18"/>
              </w:rPr>
              <w:t>一夜飞度镜湖月</w:t>
            </w:r>
          </w:p>
        </w:tc>
        <w:tc>
          <w:tcPr>
            <w:tcW w:w="1568" w:type="dxa"/>
          </w:tcPr>
          <w:p w14:paraId="5EE262C5">
            <w:r>
              <w:rPr>
                <w:sz w:val="18"/>
              </w:rPr>
              <w:t>月+乐队</w:t>
            </w:r>
          </w:p>
        </w:tc>
        <w:tc>
          <w:tcPr>
            <w:tcW w:w="1568" w:type="dxa"/>
          </w:tcPr>
          <w:p w14:paraId="4605E283">
            <w:r>
              <w:rPr>
                <w:sz w:val="18"/>
              </w:rPr>
              <w:t>迷幻器乐</w:t>
            </w:r>
          </w:p>
        </w:tc>
        <w:tc>
          <w:tcPr>
            <w:tcW w:w="1568" w:type="dxa"/>
          </w:tcPr>
          <w:p w14:paraId="7F2D4E10">
            <w:r>
              <w:rPr>
                <w:sz w:val="18"/>
              </w:rPr>
              <w:t>3'00"</w:t>
            </w:r>
          </w:p>
        </w:tc>
      </w:tr>
      <w:tr w14:paraId="752D39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55888A74">
            <w:r>
              <w:rPr>
                <w:sz w:val="18"/>
              </w:rPr>
              <w:t>10</w:t>
            </w:r>
          </w:p>
        </w:tc>
        <w:tc>
          <w:tcPr>
            <w:tcW w:w="1568" w:type="dxa"/>
          </w:tcPr>
          <w:p w14:paraId="3663F197">
            <w:r>
              <w:rPr>
                <w:sz w:val="18"/>
              </w:rPr>
              <w:t>《月落梁园》</w:t>
            </w:r>
          </w:p>
        </w:tc>
        <w:tc>
          <w:tcPr>
            <w:tcW w:w="1568" w:type="dxa"/>
          </w:tcPr>
          <w:p w14:paraId="6E488ED4">
            <w:r>
              <w:rPr>
                <w:sz w:val="18"/>
              </w:rPr>
              <w:t>月落梁园</w:t>
            </w:r>
          </w:p>
        </w:tc>
        <w:tc>
          <w:tcPr>
            <w:tcW w:w="1568" w:type="dxa"/>
          </w:tcPr>
          <w:p w14:paraId="6D36BDB5">
            <w:r>
              <w:rPr>
                <w:sz w:val="18"/>
              </w:rPr>
              <w:t>李白(B)+宗倩</w:t>
            </w:r>
          </w:p>
        </w:tc>
        <w:tc>
          <w:tcPr>
            <w:tcW w:w="1568" w:type="dxa"/>
          </w:tcPr>
          <w:p w14:paraId="4D457BFF">
            <w:r>
              <w:rPr>
                <w:sz w:val="18"/>
              </w:rPr>
              <w:t>布鲁斯民谣</w:t>
            </w:r>
          </w:p>
        </w:tc>
        <w:tc>
          <w:tcPr>
            <w:tcW w:w="1568" w:type="dxa"/>
          </w:tcPr>
          <w:p w14:paraId="3700E826">
            <w:r>
              <w:rPr>
                <w:sz w:val="18"/>
              </w:rPr>
              <w:t>3'30"</w:t>
            </w:r>
          </w:p>
        </w:tc>
      </w:tr>
      <w:tr w14:paraId="50232F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60617FD8">
            <w:r>
              <w:rPr>
                <w:sz w:val="18"/>
              </w:rPr>
              <w:t>11</w:t>
            </w:r>
          </w:p>
        </w:tc>
        <w:tc>
          <w:tcPr>
            <w:tcW w:w="1568" w:type="dxa"/>
          </w:tcPr>
          <w:p w14:paraId="7332789B">
            <w:r>
              <w:rPr>
                <w:sz w:val="18"/>
              </w:rPr>
              <w:t>《星月交辉》</w:t>
            </w:r>
          </w:p>
        </w:tc>
        <w:tc>
          <w:tcPr>
            <w:tcW w:w="1568" w:type="dxa"/>
          </w:tcPr>
          <w:p w14:paraId="514BBFAF">
            <w:r>
              <w:rPr>
                <w:sz w:val="18"/>
              </w:rPr>
              <w:t>星月交辉</w:t>
            </w:r>
          </w:p>
        </w:tc>
        <w:tc>
          <w:tcPr>
            <w:tcW w:w="1568" w:type="dxa"/>
          </w:tcPr>
          <w:p w14:paraId="189600BA">
            <w:r>
              <w:rPr>
                <w:sz w:val="18"/>
              </w:rPr>
              <w:t>杜甫</w:t>
            </w:r>
          </w:p>
        </w:tc>
        <w:tc>
          <w:tcPr>
            <w:tcW w:w="1568" w:type="dxa"/>
          </w:tcPr>
          <w:p w14:paraId="74AAA13B">
            <w:r>
              <w:rPr>
                <w:sz w:val="18"/>
              </w:rPr>
              <w:t>抒情吉他</w:t>
            </w:r>
          </w:p>
        </w:tc>
        <w:tc>
          <w:tcPr>
            <w:tcW w:w="1568" w:type="dxa"/>
          </w:tcPr>
          <w:p w14:paraId="2694872C">
            <w:r>
              <w:rPr>
                <w:sz w:val="18"/>
              </w:rPr>
              <w:t>3'00"</w:t>
            </w:r>
          </w:p>
        </w:tc>
      </w:tr>
      <w:tr w14:paraId="637AD9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5C957778">
            <w:r>
              <w:rPr>
                <w:sz w:val="18"/>
              </w:rPr>
              <w:t>12</w:t>
            </w:r>
          </w:p>
        </w:tc>
        <w:tc>
          <w:tcPr>
            <w:tcW w:w="1568" w:type="dxa"/>
          </w:tcPr>
          <w:p w14:paraId="1C95942C">
            <w:r>
              <w:rPr>
                <w:sz w:val="18"/>
              </w:rPr>
              <w:t>★《月暗马嵬》</w:t>
            </w:r>
          </w:p>
        </w:tc>
        <w:tc>
          <w:tcPr>
            <w:tcW w:w="1568" w:type="dxa"/>
          </w:tcPr>
          <w:p w14:paraId="22017FE8">
            <w:r>
              <w:rPr>
                <w:sz w:val="18"/>
              </w:rPr>
              <w:t>月暗马嵬</w:t>
            </w:r>
          </w:p>
        </w:tc>
        <w:tc>
          <w:tcPr>
            <w:tcW w:w="1568" w:type="dxa"/>
          </w:tcPr>
          <w:p w14:paraId="02C87FB8">
            <w:r>
              <w:rPr>
                <w:sz w:val="18"/>
              </w:rPr>
              <w:t>杨玉环</w:t>
            </w:r>
          </w:p>
        </w:tc>
        <w:tc>
          <w:tcPr>
            <w:tcW w:w="1568" w:type="dxa"/>
          </w:tcPr>
          <w:p w14:paraId="3ADC7267">
            <w:r>
              <w:rPr>
                <w:sz w:val="18"/>
              </w:rPr>
              <w:t>工业摇滚+花腔</w:t>
            </w:r>
          </w:p>
        </w:tc>
        <w:tc>
          <w:tcPr>
            <w:tcW w:w="1568" w:type="dxa"/>
          </w:tcPr>
          <w:p w14:paraId="4A48B415">
            <w:r>
              <w:rPr>
                <w:sz w:val="18"/>
              </w:rPr>
              <w:t>4'00"</w:t>
            </w:r>
          </w:p>
        </w:tc>
      </w:tr>
      <w:tr w14:paraId="24CA1C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1395A096">
            <w:r>
              <w:rPr>
                <w:sz w:val="18"/>
              </w:rPr>
              <w:t>13</w:t>
            </w:r>
          </w:p>
        </w:tc>
        <w:tc>
          <w:tcPr>
            <w:tcW w:w="1568" w:type="dxa"/>
          </w:tcPr>
          <w:p w14:paraId="5692EB5F">
            <w:r>
              <w:rPr>
                <w:sz w:val="18"/>
              </w:rPr>
              <w:t>《夜郎月冷》</w:t>
            </w:r>
          </w:p>
        </w:tc>
        <w:tc>
          <w:tcPr>
            <w:tcW w:w="1568" w:type="dxa"/>
          </w:tcPr>
          <w:p w14:paraId="32F58007">
            <w:r>
              <w:rPr>
                <w:sz w:val="18"/>
              </w:rPr>
              <w:t>夜郎月冷</w:t>
            </w:r>
          </w:p>
        </w:tc>
        <w:tc>
          <w:tcPr>
            <w:tcW w:w="1568" w:type="dxa"/>
          </w:tcPr>
          <w:p w14:paraId="2F9D1127">
            <w:r>
              <w:rPr>
                <w:sz w:val="18"/>
              </w:rPr>
              <w:t>宗倩</w:t>
            </w:r>
          </w:p>
        </w:tc>
        <w:tc>
          <w:tcPr>
            <w:tcW w:w="1568" w:type="dxa"/>
          </w:tcPr>
          <w:p w14:paraId="2459E064">
            <w:r>
              <w:rPr>
                <w:sz w:val="18"/>
              </w:rPr>
              <w:t>钢琴独白+二胡</w:t>
            </w:r>
          </w:p>
        </w:tc>
        <w:tc>
          <w:tcPr>
            <w:tcW w:w="1568" w:type="dxa"/>
          </w:tcPr>
          <w:p w14:paraId="12371EAF">
            <w:r>
              <w:rPr>
                <w:sz w:val="18"/>
              </w:rPr>
              <w:t>4'00"</w:t>
            </w:r>
          </w:p>
        </w:tc>
      </w:tr>
      <w:tr w14:paraId="4820A5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5B91195C">
            <w:r>
              <w:rPr>
                <w:sz w:val="18"/>
              </w:rPr>
              <w:t>14</w:t>
            </w:r>
          </w:p>
        </w:tc>
        <w:tc>
          <w:tcPr>
            <w:tcW w:w="1568" w:type="dxa"/>
          </w:tcPr>
          <w:p w14:paraId="0224F52F">
            <w:r>
              <w:rPr>
                <w:sz w:val="18"/>
              </w:rPr>
              <w:t>《我本楚狂人》</w:t>
            </w:r>
          </w:p>
        </w:tc>
        <w:tc>
          <w:tcPr>
            <w:tcW w:w="1568" w:type="dxa"/>
          </w:tcPr>
          <w:p w14:paraId="54E66D10">
            <w:r>
              <w:rPr>
                <w:sz w:val="18"/>
              </w:rPr>
              <w:t>—</w:t>
            </w:r>
          </w:p>
        </w:tc>
        <w:tc>
          <w:tcPr>
            <w:tcW w:w="1568" w:type="dxa"/>
          </w:tcPr>
          <w:p w14:paraId="4C3A3C25">
            <w:r>
              <w:rPr>
                <w:sz w:val="18"/>
              </w:rPr>
              <w:t>李白(B)</w:t>
            </w:r>
          </w:p>
        </w:tc>
        <w:tc>
          <w:tcPr>
            <w:tcW w:w="1568" w:type="dxa"/>
          </w:tcPr>
          <w:p w14:paraId="7BE2E417">
            <w:r>
              <w:rPr>
                <w:sz w:val="18"/>
              </w:rPr>
              <w:t>不插电Blues</w:t>
            </w:r>
          </w:p>
        </w:tc>
        <w:tc>
          <w:tcPr>
            <w:tcW w:w="1568" w:type="dxa"/>
          </w:tcPr>
          <w:p w14:paraId="0133A849">
            <w:r>
              <w:rPr>
                <w:sz w:val="18"/>
              </w:rPr>
              <w:t>3'00"</w:t>
            </w:r>
          </w:p>
        </w:tc>
      </w:tr>
      <w:tr w14:paraId="7C0723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19708CCE">
            <w:r>
              <w:rPr>
                <w:sz w:val="18"/>
              </w:rPr>
              <w:t>15</w:t>
            </w:r>
          </w:p>
        </w:tc>
        <w:tc>
          <w:tcPr>
            <w:tcW w:w="1568" w:type="dxa"/>
          </w:tcPr>
          <w:p w14:paraId="5E382A3F">
            <w:r>
              <w:rPr>
                <w:sz w:val="18"/>
              </w:rPr>
              <w:t>《轻舟乘月》</w:t>
            </w:r>
          </w:p>
        </w:tc>
        <w:tc>
          <w:tcPr>
            <w:tcW w:w="1568" w:type="dxa"/>
          </w:tcPr>
          <w:p w14:paraId="0C821837">
            <w:r>
              <w:rPr>
                <w:sz w:val="18"/>
              </w:rPr>
              <w:t>轻舟乘月</w:t>
            </w:r>
          </w:p>
        </w:tc>
        <w:tc>
          <w:tcPr>
            <w:tcW w:w="1568" w:type="dxa"/>
          </w:tcPr>
          <w:p w14:paraId="5A789FBD">
            <w:r>
              <w:rPr>
                <w:sz w:val="18"/>
              </w:rPr>
              <w:t>李白(B)</w:t>
            </w:r>
          </w:p>
        </w:tc>
        <w:tc>
          <w:tcPr>
            <w:tcW w:w="1568" w:type="dxa"/>
          </w:tcPr>
          <w:p w14:paraId="41140782">
            <w:r>
              <w:rPr>
                <w:sz w:val="18"/>
              </w:rPr>
              <w:t>公路摇滚</w:t>
            </w:r>
          </w:p>
        </w:tc>
        <w:tc>
          <w:tcPr>
            <w:tcW w:w="1568" w:type="dxa"/>
          </w:tcPr>
          <w:p w14:paraId="18915537">
            <w:r>
              <w:rPr>
                <w:sz w:val="18"/>
              </w:rPr>
              <w:t>3'30"</w:t>
            </w:r>
          </w:p>
        </w:tc>
      </w:tr>
      <w:tr w14:paraId="2659EC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22C741D9">
            <w:r>
              <w:rPr>
                <w:sz w:val="18"/>
              </w:rPr>
              <w:t>16</w:t>
            </w:r>
          </w:p>
        </w:tc>
        <w:tc>
          <w:tcPr>
            <w:tcW w:w="1568" w:type="dxa"/>
          </w:tcPr>
          <w:p w14:paraId="1F2FF648">
            <w:r>
              <w:rPr>
                <w:sz w:val="18"/>
              </w:rPr>
              <w:t>《对影成三人》</w:t>
            </w:r>
          </w:p>
        </w:tc>
        <w:tc>
          <w:tcPr>
            <w:tcW w:w="1568" w:type="dxa"/>
          </w:tcPr>
          <w:p w14:paraId="2CFCC8ED">
            <w:r>
              <w:rPr>
                <w:sz w:val="18"/>
              </w:rPr>
              <w:t>对影成三人</w:t>
            </w:r>
          </w:p>
        </w:tc>
        <w:tc>
          <w:tcPr>
            <w:tcW w:w="1568" w:type="dxa"/>
          </w:tcPr>
          <w:p w14:paraId="1C060209">
            <w:r>
              <w:rPr>
                <w:sz w:val="18"/>
              </w:rPr>
              <w:t>李白(B)+月</w:t>
            </w:r>
          </w:p>
        </w:tc>
        <w:tc>
          <w:tcPr>
            <w:tcW w:w="1568" w:type="dxa"/>
          </w:tcPr>
          <w:p w14:paraId="272BB350">
            <w:r>
              <w:rPr>
                <w:sz w:val="18"/>
              </w:rPr>
              <w:t>古筝+吉他</w:t>
            </w:r>
          </w:p>
        </w:tc>
        <w:tc>
          <w:tcPr>
            <w:tcW w:w="1568" w:type="dxa"/>
          </w:tcPr>
          <w:p w14:paraId="1351628B">
            <w:r>
              <w:rPr>
                <w:sz w:val="18"/>
              </w:rPr>
              <w:t>5'00"</w:t>
            </w:r>
          </w:p>
        </w:tc>
      </w:tr>
      <w:tr w14:paraId="7CA0EB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7EDE010A">
            <w:r>
              <w:rPr>
                <w:sz w:val="18"/>
              </w:rPr>
              <w:t>17</w:t>
            </w:r>
          </w:p>
        </w:tc>
        <w:tc>
          <w:tcPr>
            <w:tcW w:w="1568" w:type="dxa"/>
          </w:tcPr>
          <w:p w14:paraId="648DCB6D">
            <w:r>
              <w:rPr>
                <w:sz w:val="18"/>
              </w:rPr>
              <w:t>★《骑鲸归月》</w:t>
            </w:r>
          </w:p>
        </w:tc>
        <w:tc>
          <w:tcPr>
            <w:tcW w:w="1568" w:type="dxa"/>
          </w:tcPr>
          <w:p w14:paraId="5C169121">
            <w:r>
              <w:rPr>
                <w:sz w:val="18"/>
              </w:rPr>
              <w:t>骑鲸归月</w:t>
            </w:r>
          </w:p>
        </w:tc>
        <w:tc>
          <w:tcPr>
            <w:tcW w:w="1568" w:type="dxa"/>
          </w:tcPr>
          <w:p w14:paraId="3C7EE5E5">
            <w:r>
              <w:rPr>
                <w:sz w:val="18"/>
              </w:rPr>
              <w:t>全员</w:t>
            </w:r>
          </w:p>
        </w:tc>
        <w:tc>
          <w:tcPr>
            <w:tcW w:w="1568" w:type="dxa"/>
          </w:tcPr>
          <w:p w14:paraId="3EA8803E">
            <w:r>
              <w:rPr>
                <w:sz w:val="18"/>
              </w:rPr>
              <w:t>管弦乐合唱</w:t>
            </w:r>
          </w:p>
        </w:tc>
        <w:tc>
          <w:tcPr>
            <w:tcW w:w="1568" w:type="dxa"/>
          </w:tcPr>
          <w:p w14:paraId="701CF690">
            <w:r>
              <w:rPr>
                <w:sz w:val="18"/>
              </w:rPr>
              <w:t>4'00"</w:t>
            </w:r>
          </w:p>
        </w:tc>
      </w:tr>
      <w:tr w14:paraId="558A80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5F7D7EBF">
            <w:r>
              <w:rPr>
                <w:sz w:val="18"/>
              </w:rPr>
              <w:t>18</w:t>
            </w:r>
          </w:p>
        </w:tc>
        <w:tc>
          <w:tcPr>
            <w:tcW w:w="1568" w:type="dxa"/>
          </w:tcPr>
          <w:p w14:paraId="7123AAAC">
            <w:r>
              <w:rPr>
                <w:sz w:val="18"/>
              </w:rPr>
              <w:t>《今月曾经照古人》</w:t>
            </w:r>
          </w:p>
        </w:tc>
        <w:tc>
          <w:tcPr>
            <w:tcW w:w="1568" w:type="dxa"/>
          </w:tcPr>
          <w:p w14:paraId="654A26A1">
            <w:r>
              <w:rPr>
                <w:sz w:val="18"/>
              </w:rPr>
              <w:t>今月曾经照古人</w:t>
            </w:r>
          </w:p>
        </w:tc>
        <w:tc>
          <w:tcPr>
            <w:tcW w:w="1568" w:type="dxa"/>
          </w:tcPr>
          <w:p w14:paraId="634E8B29">
            <w:r>
              <w:rPr>
                <w:sz w:val="18"/>
              </w:rPr>
              <w:t>全员</w:t>
            </w:r>
          </w:p>
        </w:tc>
        <w:tc>
          <w:tcPr>
            <w:tcW w:w="1568" w:type="dxa"/>
          </w:tcPr>
          <w:p w14:paraId="7AB94863">
            <w:r>
              <w:rPr>
                <w:sz w:val="18"/>
              </w:rPr>
              <w:t>流行摇滚</w:t>
            </w:r>
          </w:p>
        </w:tc>
        <w:tc>
          <w:tcPr>
            <w:tcW w:w="1568" w:type="dxa"/>
          </w:tcPr>
          <w:p w14:paraId="4538705A">
            <w:r>
              <w:rPr>
                <w:sz w:val="18"/>
              </w:rPr>
              <w:t>3'00"</w:t>
            </w:r>
          </w:p>
        </w:tc>
      </w:tr>
    </w:tbl>
    <w:p w14:paraId="2ED8D4C7"/>
    <w:p w14:paraId="3AB28012">
      <w:r>
        <w:rPr>
          <w:b/>
          <w:i w:val="0"/>
        </w:rPr>
        <w:t>音乐68分钟 + 对白转场45分钟 ≈ 113分钟 ✓</w:t>
      </w:r>
    </w:p>
    <w:p w14:paraId="4513F64A">
      <w:pPr>
        <w:pStyle w:val="3"/>
      </w:pPr>
      <w:r>
        <w:t>六、音乐风格融合方案</w:t>
      </w:r>
    </w:p>
    <w:p w14:paraId="0598E0FB">
      <w:r>
        <w:rPr>
          <w:b w:val="0"/>
          <w:i w:val="0"/>
        </w:rPr>
        <w:t>五大融合技法：① 琵琶=第二把电吉他（扫拂与失真同度齐奏）② 李白诗吟诵=Hip-Hop（底鼓走trap节拍）③ 古筝摇指=Shoegaze音墙（大量混响延迟）④ 京剧"叫板"=摇滚"嘶吼"⑤ 五声旋律+爵士和声（古老皮肤+现代骨骼）</w:t>
      </w:r>
    </w:p>
    <w:p w14:paraId="314E43D3">
      <w:pPr>
        <w:pStyle w:val="3"/>
      </w:pPr>
      <w:r>
        <w:t>七、女性角色的独立弧光</w:t>
      </w:r>
    </w:p>
    <w:p w14:paraId="5536719B">
      <w:r>
        <w:rPr>
          <w:b w:val="0"/>
          <w:i w:val="0"/>
        </w:rPr>
        <w:t>六位女性各有独立唱段。衡量标准：去掉李白，每一个女性角色仍然拥有完整的故事和情感逻辑。她们不是"谁的女人"——她们是"谁"。</w:t>
      </w:r>
    </w:p>
    <w:p w14:paraId="6BCB2B9B">
      <w:r>
        <w:br w:type="page"/>
      </w:r>
    </w:p>
    <w:p w14:paraId="78AAB502">
      <w:pPr>
        <w:jc w:val="center"/>
      </w:pPr>
      <w:r>
        <w:rPr>
          <w:rFonts w:ascii="微软雅黑" w:hAnsi="微软雅黑" w:eastAsia="微软雅黑"/>
          <w:b/>
          <w:i w:val="0"/>
          <w:color w:val="1A1A2E"/>
          <w:sz w:val="32"/>
        </w:rPr>
        <w:t>第二部分：校园落地方案</w:t>
      </w:r>
    </w:p>
    <w:p w14:paraId="56511737"/>
    <w:p w14:paraId="33CB9963">
      <w:pPr>
        <w:pStyle w:val="3"/>
      </w:pPr>
      <w:r>
        <w:t>八、合唱替代方案：群演即伴唱</w:t>
      </w:r>
    </w:p>
    <w:p w14:paraId="326591EF">
      <w:pPr>
        <w:pBdr>
          <w:left w:val="single" w:color="E6550D" w:sz="12" w:space="8"/>
        </w:pBdr>
        <w:shd w:val="clear" w:color="auto" w:fill="FFF3E0"/>
        <w:ind w:left="567"/>
      </w:pPr>
      <w:r>
        <w:rPr>
          <w:rFonts w:ascii="楷体" w:hAnsi="楷体" w:eastAsia="楷体"/>
          <w:sz w:val="20"/>
        </w:rPr>
        <w:t>🔥 原方案中的"8-12人合唱团"取消。替代方案：群演（8-12人）兼任所有伴唱需求。群演本来就负责推屏风、持纱巾、扮山峰、演云海——与此同时，他们开口唱歌。这不是"合唱团"，这是"舞台上所有人都在唱"。</w:t>
      </w:r>
    </w:p>
    <w:p w14:paraId="69AA1774">
      <w:pPr>
        <w:pStyle w:val="4"/>
      </w:pPr>
      <w:r>
        <w:t>8.1 为什么这个方案更好</w:t>
      </w:r>
    </w:p>
    <w:p w14:paraId="0BF628A0">
      <w:r>
        <w:rPr>
          <w:b w:val="0"/>
          <w:i w:val="0"/>
        </w:rPr>
        <w:t>① 不需要额外招募合唱团——群演本来就在台上。一人多用，人员效率最高。</w:t>
      </w:r>
    </w:p>
    <w:p w14:paraId="57B5282C">
      <w:r>
        <w:rPr>
          <w:b w:val="0"/>
          <w:i w:val="0"/>
        </w:rPr>
        <w:t>② 排练天然整合——群演在练走位的同时就在练歌，不需要"合唱排练"和"舞台排练"分开。</w:t>
      </w:r>
    </w:p>
    <w:p w14:paraId="19C0EBCE">
      <w:r>
        <w:rPr>
          <w:b w:val="0"/>
          <w:i w:val="0"/>
        </w:rPr>
        <w:t>③ 戏剧感更强——当推屏风的人忽然开口唱歌，当手持纱巾的舞者加入副歌，那种"整个舞台忽然活了过来"的感觉，是站成一排的合唱团永远做不出来的。</w:t>
      </w:r>
    </w:p>
    <w:p w14:paraId="722B273F">
      <w:r>
        <w:rPr>
          <w:b w:val="0"/>
          <w:i w:val="0"/>
        </w:rPr>
        <w:t>④ 符合摇滚精神——这不是唱诗班。这是群众。这是长安街头的酒客。这是长江上的船夫。他们唱——因为他们就在故事里。</w:t>
      </w:r>
    </w:p>
    <w:p w14:paraId="787A139C">
      <w:pPr>
        <w:pStyle w:val="4"/>
      </w:pPr>
      <w:r>
        <w:t>8.2 需要伴唱的段落及分配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20DDB9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4AB4AA73">
            <w:r>
              <w:rPr>
                <w:b/>
                <w:sz w:val="19"/>
              </w:rPr>
              <w:t>歌曲</w:t>
            </w:r>
          </w:p>
        </w:tc>
        <w:tc>
          <w:tcPr>
            <w:tcW w:w="2351" w:type="dxa"/>
          </w:tcPr>
          <w:p w14:paraId="554F7AA9">
            <w:r>
              <w:rPr>
                <w:b/>
                <w:sz w:val="19"/>
              </w:rPr>
              <w:t>伴唱需求</w:t>
            </w:r>
          </w:p>
        </w:tc>
        <w:tc>
          <w:tcPr>
            <w:tcW w:w="2351" w:type="dxa"/>
          </w:tcPr>
          <w:p w14:paraId="1DF94635">
            <w:r>
              <w:rPr>
                <w:b/>
                <w:sz w:val="19"/>
              </w:rPr>
              <w:t>群演任务</w:t>
            </w:r>
          </w:p>
        </w:tc>
        <w:tc>
          <w:tcPr>
            <w:tcW w:w="2351" w:type="dxa"/>
          </w:tcPr>
          <w:p w14:paraId="5FBFDC42">
            <w:r>
              <w:rPr>
                <w:b/>
                <w:sz w:val="19"/>
              </w:rPr>
              <w:t>排练重点</w:t>
            </w:r>
          </w:p>
        </w:tc>
      </w:tr>
      <w:tr w14:paraId="536297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3A5D6BFF">
            <w:r>
              <w:rPr>
                <w:sz w:val="18"/>
              </w:rPr>
              <w:t>《大鹏赋》序曲</w:t>
            </w:r>
          </w:p>
        </w:tc>
        <w:tc>
          <w:tcPr>
            <w:tcW w:w="2351" w:type="dxa"/>
          </w:tcPr>
          <w:p w14:paraId="54BA8C60">
            <w:r>
              <w:rPr>
                <w:sz w:val="18"/>
              </w:rPr>
              <w:t>背景哼鸣（无词）</w:t>
            </w:r>
          </w:p>
        </w:tc>
        <w:tc>
          <w:tcPr>
            <w:tcW w:w="2351" w:type="dxa"/>
          </w:tcPr>
          <w:p w14:paraId="05A5AE62">
            <w:r>
              <w:rPr>
                <w:sz w:val="18"/>
              </w:rPr>
              <w:t>全体群演在屏风后，渐强的"啊——"声</w:t>
            </w:r>
          </w:p>
        </w:tc>
        <w:tc>
          <w:tcPr>
            <w:tcW w:w="2351" w:type="dxa"/>
          </w:tcPr>
          <w:p w14:paraId="5A96E4BE">
            <w:r>
              <w:rPr>
                <w:sz w:val="18"/>
              </w:rPr>
              <w:t>只需一个音高，控制音量渐变</w:t>
            </w:r>
          </w:p>
        </w:tc>
      </w:tr>
      <w:tr w14:paraId="03A88A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36C716FB">
            <w:r>
              <w:rPr>
                <w:sz w:val="18"/>
              </w:rPr>
              <w:t>《峨眉山月》</w:t>
            </w:r>
          </w:p>
        </w:tc>
        <w:tc>
          <w:tcPr>
            <w:tcW w:w="2351" w:type="dxa"/>
          </w:tcPr>
          <w:p w14:paraId="3BE8AB99">
            <w:r>
              <w:rPr>
                <w:sz w:val="18"/>
              </w:rPr>
              <w:t>男声号子呼应</w:t>
            </w:r>
          </w:p>
        </w:tc>
        <w:tc>
          <w:tcPr>
            <w:tcW w:w="2351" w:type="dxa"/>
          </w:tcPr>
          <w:p w14:paraId="1114BECA">
            <w:r>
              <w:rPr>
                <w:sz w:val="18"/>
              </w:rPr>
              <w:t>4名男群演扮山峰时喊"嘿——嚯——"</w:t>
            </w:r>
          </w:p>
        </w:tc>
        <w:tc>
          <w:tcPr>
            <w:tcW w:w="2351" w:type="dxa"/>
          </w:tcPr>
          <w:p w14:paraId="0DD11D69">
            <w:r>
              <w:rPr>
                <w:sz w:val="18"/>
              </w:rPr>
              <w:t>川江号子式的三度下行，简单</w:t>
            </w:r>
          </w:p>
        </w:tc>
      </w:tr>
      <w:tr w14:paraId="04540E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12FC86E4">
            <w:r>
              <w:rPr>
                <w:sz w:val="18"/>
              </w:rPr>
              <w:t>《吴姬踏月》</w:t>
            </w:r>
          </w:p>
        </w:tc>
        <w:tc>
          <w:tcPr>
            <w:tcW w:w="2351" w:type="dxa"/>
          </w:tcPr>
          <w:p w14:paraId="2EC6920C">
            <w:r>
              <w:rPr>
                <w:sz w:val="18"/>
              </w:rPr>
              <w:t>酒客们的帮腔</w:t>
            </w:r>
          </w:p>
        </w:tc>
        <w:tc>
          <w:tcPr>
            <w:tcW w:w="2351" w:type="dxa"/>
          </w:tcPr>
          <w:p w14:paraId="0BC6A9FA">
            <w:r>
              <w:rPr>
                <w:sz w:val="18"/>
              </w:rPr>
              <w:t>群演扮酒客，在副歌加入"再来一壶！"</w:t>
            </w:r>
          </w:p>
        </w:tc>
        <w:tc>
          <w:tcPr>
            <w:tcW w:w="2351" w:type="dxa"/>
          </w:tcPr>
          <w:p w14:paraId="41836420">
            <w:r>
              <w:rPr>
                <w:sz w:val="18"/>
              </w:rPr>
              <w:t>节奏感——在拍子上喊，不难</w:t>
            </w:r>
          </w:p>
        </w:tc>
      </w:tr>
      <w:tr w14:paraId="26A6C1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18FEFAC4">
            <w:r>
              <w:rPr>
                <w:sz w:val="18"/>
              </w:rPr>
              <w:t>《月照长安》</w:t>
            </w:r>
          </w:p>
        </w:tc>
        <w:tc>
          <w:tcPr>
            <w:tcW w:w="2351" w:type="dxa"/>
          </w:tcPr>
          <w:p w14:paraId="5703DEF7">
            <w:r>
              <w:rPr>
                <w:sz w:val="18"/>
              </w:rPr>
              <w:t>全员齐唱副歌</w:t>
            </w:r>
          </w:p>
        </w:tc>
        <w:tc>
          <w:tcPr>
            <w:tcW w:w="2351" w:type="dxa"/>
          </w:tcPr>
          <w:p w14:paraId="60DE4079">
            <w:r>
              <w:rPr>
                <w:sz w:val="18"/>
              </w:rPr>
              <w:t>16名群演手持纱巾边舞边唱</w:t>
            </w:r>
          </w:p>
        </w:tc>
        <w:tc>
          <w:tcPr>
            <w:tcW w:w="2351" w:type="dxa"/>
          </w:tcPr>
          <w:p w14:paraId="3481615F">
            <w:r>
              <w:rPr>
                <w:sz w:val="18"/>
              </w:rPr>
              <w:t>动作+唱歌的协调性——先分练再合</w:t>
            </w:r>
          </w:p>
        </w:tc>
      </w:tr>
      <w:tr w14:paraId="52942A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44E1024E">
            <w:r>
              <w:rPr>
                <w:sz w:val="18"/>
              </w:rPr>
              <w:t>《花月沉香》</w:t>
            </w:r>
          </w:p>
        </w:tc>
        <w:tc>
          <w:tcPr>
            <w:tcW w:w="2351" w:type="dxa"/>
          </w:tcPr>
          <w:p w14:paraId="6F57D0B1">
            <w:r>
              <w:rPr>
                <w:sz w:val="18"/>
              </w:rPr>
              <w:t>宫女们的轻哼</w:t>
            </w:r>
          </w:p>
        </w:tc>
        <w:tc>
          <w:tcPr>
            <w:tcW w:w="2351" w:type="dxa"/>
          </w:tcPr>
          <w:p w14:paraId="71B456F1">
            <w:r>
              <w:rPr>
                <w:sz w:val="18"/>
              </w:rPr>
              <w:t>8名女群演蹲伏扮牡丹时哼鸣</w:t>
            </w:r>
          </w:p>
        </w:tc>
        <w:tc>
          <w:tcPr>
            <w:tcW w:w="2351" w:type="dxa"/>
          </w:tcPr>
          <w:p w14:paraId="7FB0E9BB">
            <w:r>
              <w:rPr>
                <w:sz w:val="18"/>
              </w:rPr>
              <w:t>很轻——几乎听不见，但缺了就不对</w:t>
            </w:r>
          </w:p>
        </w:tc>
      </w:tr>
      <w:tr w14:paraId="05388B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4BD605A3">
            <w:r>
              <w:rPr>
                <w:sz w:val="18"/>
              </w:rPr>
              <w:t>《举杯邀月》</w:t>
            </w:r>
          </w:p>
        </w:tc>
        <w:tc>
          <w:tcPr>
            <w:tcW w:w="2351" w:type="dxa"/>
          </w:tcPr>
          <w:p w14:paraId="0549B6EF">
            <w:r>
              <w:rPr>
                <w:sz w:val="18"/>
              </w:rPr>
              <w:t>全员副歌大合唱</w:t>
            </w:r>
          </w:p>
        </w:tc>
        <w:tc>
          <w:tcPr>
            <w:tcW w:w="2351" w:type="dxa"/>
          </w:tcPr>
          <w:p w14:paraId="236BA8FA">
            <w:r>
              <w:rPr>
                <w:sz w:val="18"/>
              </w:rPr>
              <w:t>全体群演+乐队成员+台上所有演员</w:t>
            </w:r>
          </w:p>
        </w:tc>
        <w:tc>
          <w:tcPr>
            <w:tcW w:w="2351" w:type="dxa"/>
          </w:tcPr>
          <w:p w14:paraId="2CAD00F8">
            <w:r>
              <w:rPr>
                <w:sz w:val="18"/>
              </w:rPr>
              <w:t>本剧唯一需要全员开口的时刻。排练时先练唱再练走位。</w:t>
            </w:r>
          </w:p>
        </w:tc>
      </w:tr>
      <w:tr w14:paraId="339EF1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5C76659C">
            <w:r>
              <w:rPr>
                <w:sz w:val="18"/>
              </w:rPr>
              <w:t>《月暗马嵬》</w:t>
            </w:r>
          </w:p>
        </w:tc>
        <w:tc>
          <w:tcPr>
            <w:tcW w:w="2351" w:type="dxa"/>
          </w:tcPr>
          <w:p w14:paraId="0F9B9F4A">
            <w:r>
              <w:rPr>
                <w:sz w:val="18"/>
              </w:rPr>
              <w:t>低声部的悲鸣</w:t>
            </w:r>
          </w:p>
        </w:tc>
        <w:tc>
          <w:tcPr>
            <w:tcW w:w="2351" w:type="dxa"/>
          </w:tcPr>
          <w:p w14:paraId="4E1E3A82">
            <w:r>
              <w:rPr>
                <w:sz w:val="18"/>
              </w:rPr>
              <w:t>6名群演在推倒屏风后，低沉的"啊——"</w:t>
            </w:r>
          </w:p>
        </w:tc>
        <w:tc>
          <w:tcPr>
            <w:tcW w:w="2351" w:type="dxa"/>
          </w:tcPr>
          <w:p w14:paraId="4A6AC520">
            <w:r>
              <w:rPr>
                <w:sz w:val="18"/>
              </w:rPr>
              <w:t>配合鼓声——每声鼓加一层声部</w:t>
            </w:r>
          </w:p>
        </w:tc>
      </w:tr>
      <w:tr w14:paraId="19C81B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351" w:type="dxa"/>
          </w:tcPr>
          <w:p w14:paraId="521E9A11">
            <w:r>
              <w:rPr>
                <w:sz w:val="18"/>
              </w:rPr>
              <w:t>《骑鲸归月》</w:t>
            </w:r>
          </w:p>
        </w:tc>
        <w:tc>
          <w:tcPr>
            <w:tcW w:w="2351" w:type="dxa"/>
          </w:tcPr>
          <w:p w14:paraId="44115E8B">
            <w:r>
              <w:rPr>
                <w:sz w:val="18"/>
              </w:rPr>
              <w:t>全员轻声合唱</w:t>
            </w:r>
          </w:p>
        </w:tc>
        <w:tc>
          <w:tcPr>
            <w:tcW w:w="2351" w:type="dxa"/>
          </w:tcPr>
          <w:p w14:paraId="20562FAA">
            <w:r>
              <w:rPr>
                <w:sz w:val="18"/>
              </w:rPr>
              <w:t>全体群演+乐队+所有角色</w:t>
            </w:r>
          </w:p>
        </w:tc>
        <w:tc>
          <w:tcPr>
            <w:tcW w:w="2351" w:type="dxa"/>
          </w:tcPr>
          <w:p w14:paraId="25F1A9A0">
            <w:r>
              <w:rPr>
                <w:sz w:val="18"/>
              </w:rPr>
              <w:t>最安静也最重要的合唱——不要求响，要求齐。</w:t>
            </w:r>
          </w:p>
        </w:tc>
      </w:tr>
      <w:tr w14:paraId="7750A0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428D6267">
            <w:r>
              <w:rPr>
                <w:sz w:val="18"/>
              </w:rPr>
              <w:t>《今月曾经照古人》</w:t>
            </w:r>
          </w:p>
        </w:tc>
        <w:tc>
          <w:tcPr>
            <w:tcW w:w="2351" w:type="dxa"/>
          </w:tcPr>
          <w:p w14:paraId="22B172BF">
            <w:r>
              <w:rPr>
                <w:sz w:val="18"/>
              </w:rPr>
              <w:t>全员流行齐唱</w:t>
            </w:r>
          </w:p>
        </w:tc>
        <w:tc>
          <w:tcPr>
            <w:tcW w:w="2351" w:type="dxa"/>
          </w:tcPr>
          <w:p w14:paraId="68A1F16B">
            <w:r>
              <w:rPr>
                <w:sz w:val="18"/>
              </w:rPr>
              <w:t>全体演员+群演+乐队成员</w:t>
            </w:r>
          </w:p>
        </w:tc>
        <w:tc>
          <w:tcPr>
            <w:tcW w:w="2351" w:type="dxa"/>
          </w:tcPr>
          <w:p w14:paraId="59EFE820">
            <w:r>
              <w:rPr>
                <w:sz w:val="18"/>
              </w:rPr>
              <w:t>谢幕曲——此时已没有"群演"和"演员"之分。</w:t>
            </w:r>
          </w:p>
        </w:tc>
      </w:tr>
    </w:tbl>
    <w:p w14:paraId="4A3AA5FC"/>
    <w:p w14:paraId="1D81064D">
      <w:pPr>
        <w:pStyle w:val="4"/>
      </w:pPr>
      <w:r>
        <w:t>8.3 排练方法</w:t>
      </w:r>
    </w:p>
    <w:p w14:paraId="710FD611">
      <w:r>
        <w:rPr>
          <w:b w:val="0"/>
          <w:i w:val="0"/>
        </w:rPr>
        <w:t>① 群演录音：第一周用手机录好所有伴唱段落发给群演，在家对着练。群演的声部都很简单——多数是单音哼鸣或节奏性喊话。</w:t>
      </w:r>
    </w:p>
    <w:p w14:paraId="1FC75720">
      <w:r>
        <w:rPr>
          <w:b w:val="0"/>
          <w:i w:val="0"/>
        </w:rPr>
        <w:t>② 走位+唱歌分开练：前两周，群演的走位排练和唱歌排练分开——先走位（不出声），再唱歌（不走位），第三周再合。</w:t>
      </w:r>
    </w:p>
    <w:p w14:paraId="08CCC872">
      <w:r>
        <w:rPr>
          <w:b w:val="0"/>
          <w:i w:val="0"/>
        </w:rPr>
        <w:t>③ 关键段落重点合：《举杯邀月》和《骑鲸归月》是唯二需要全体群演开口的大段落，确保这两首在第三周前练熟。</w:t>
      </w:r>
    </w:p>
    <w:p w14:paraId="579F6CE7">
      <w:pPr>
        <w:pStyle w:val="3"/>
      </w:pPr>
      <w:r>
        <w:t>九、校园舞台核心原则</w:t>
      </w:r>
    </w:p>
    <w:p w14:paraId="712FF856">
      <w:r>
        <w:rPr>
          <w:b w:val="0"/>
          <w:i w:val="0"/>
        </w:rPr>
        <w:t>三个不减：歌不减、情不减、女性角色的独立弧光不减。限制催生创造力。</w:t>
      </w:r>
    </w:p>
    <w:p w14:paraId="0815BB3D">
      <w:pPr>
        <w:pStyle w:val="3"/>
      </w:pPr>
      <w:r>
        <w:t>十、舞美："一轮月亮 + 六扇屏风"</w:t>
      </w:r>
    </w:p>
    <w:p w14:paraId="7DEBB290">
      <w:r>
        <w:rPr>
          <w:b w:val="0"/>
          <w:i w:val="0"/>
        </w:rPr>
        <w:t>• 月亮灯箱：直径1.5m，PVC管+LED灯带+白布，接入调光台实现0-100%平滑调光。材料费¥200-300。</w:t>
      </w:r>
    </w:p>
    <w:p w14:paraId="06AAFC33">
      <w:r>
        <w:rPr>
          <w:b w:val="0"/>
          <w:i w:val="0"/>
        </w:rPr>
        <w:t>• 六扇屏风：木框+白布双面，80cm×2m。双面四色（白/金/蓝/红）。演员推屏风走位——换景即表演。材料费¥500-800。</w:t>
      </w:r>
    </w:p>
    <w:p w14:paraId="0CEBBA2B">
      <w:r>
        <w:rPr>
          <w:b w:val="0"/>
          <w:i w:val="0"/>
        </w:rPr>
        <w:t>• 纱幕：3m×5m薄纱，仅幕间使用。¥250。</w:t>
      </w:r>
    </w:p>
    <w:p w14:paraId="76E3D192">
      <w:pPr>
        <w:pStyle w:val="3"/>
      </w:pPr>
      <w:r>
        <w:t>十一、乐队："五人成军"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2027A9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6211BBFF">
            <w:r>
              <w:rPr>
                <w:b/>
                <w:sz w:val="19"/>
              </w:rPr>
              <w:t>位置</w:t>
            </w:r>
          </w:p>
        </w:tc>
        <w:tc>
          <w:tcPr>
            <w:tcW w:w="2351" w:type="dxa"/>
          </w:tcPr>
          <w:p w14:paraId="51E643B4">
            <w:r>
              <w:rPr>
                <w:b/>
                <w:sz w:val="19"/>
              </w:rPr>
              <w:t>主奏</w:t>
            </w:r>
          </w:p>
        </w:tc>
        <w:tc>
          <w:tcPr>
            <w:tcW w:w="2351" w:type="dxa"/>
          </w:tcPr>
          <w:p w14:paraId="52A3AC4B">
            <w:r>
              <w:rPr>
                <w:b/>
                <w:sz w:val="19"/>
              </w:rPr>
              <w:t>兼任</w:t>
            </w:r>
          </w:p>
        </w:tc>
        <w:tc>
          <w:tcPr>
            <w:tcW w:w="2351" w:type="dxa"/>
          </w:tcPr>
          <w:p w14:paraId="3195CBC9">
            <w:r>
              <w:rPr>
                <w:b/>
                <w:sz w:val="19"/>
              </w:rPr>
              <w:t>关键场次</w:t>
            </w:r>
          </w:p>
        </w:tc>
      </w:tr>
      <w:tr w14:paraId="023550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1689A7F5">
            <w:r>
              <w:rPr>
                <w:sz w:val="18"/>
              </w:rPr>
              <w:t>键盘手（指挥）</w:t>
            </w:r>
          </w:p>
        </w:tc>
        <w:tc>
          <w:tcPr>
            <w:tcW w:w="2351" w:type="dxa"/>
          </w:tcPr>
          <w:p w14:paraId="6A38A7F4">
            <w:r>
              <w:rPr>
                <w:sz w:val="18"/>
              </w:rPr>
              <w:t>合成器76键</w:t>
            </w:r>
          </w:p>
        </w:tc>
        <w:tc>
          <w:tcPr>
            <w:tcW w:w="2351" w:type="dxa"/>
          </w:tcPr>
          <w:p w14:paraId="75C26AEF">
            <w:r>
              <w:rPr>
                <w:sz w:val="18"/>
              </w:rPr>
              <w:t>弦乐/编钟/钢琴</w:t>
            </w:r>
          </w:p>
        </w:tc>
        <w:tc>
          <w:tcPr>
            <w:tcW w:w="2351" w:type="dxa"/>
          </w:tcPr>
          <w:p w14:paraId="4B701148">
            <w:r>
              <w:rPr>
                <w:sz w:val="18"/>
              </w:rPr>
              <w:t>全剧最忙，18首歌无一休息</w:t>
            </w:r>
          </w:p>
        </w:tc>
      </w:tr>
      <w:tr w14:paraId="196E88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3AFA077B">
            <w:r>
              <w:rPr>
                <w:sz w:val="18"/>
              </w:rPr>
              <w:t>吉他手</w:t>
            </w:r>
          </w:p>
        </w:tc>
        <w:tc>
          <w:tcPr>
            <w:tcW w:w="2351" w:type="dxa"/>
          </w:tcPr>
          <w:p w14:paraId="65D79F5C">
            <w:r>
              <w:rPr>
                <w:sz w:val="18"/>
              </w:rPr>
              <w:t>电吉他+效果器</w:t>
            </w:r>
          </w:p>
        </w:tc>
        <w:tc>
          <w:tcPr>
            <w:tcW w:w="2351" w:type="dxa"/>
          </w:tcPr>
          <w:p w14:paraId="128B04D6">
            <w:r>
              <w:rPr>
                <w:sz w:val="18"/>
              </w:rPr>
              <w:t>—</w:t>
            </w:r>
          </w:p>
        </w:tc>
        <w:tc>
          <w:tcPr>
            <w:tcW w:w="2351" w:type="dxa"/>
          </w:tcPr>
          <w:p w14:paraId="6AA89D4E">
            <w:r>
              <w:rPr>
                <w:sz w:val="18"/>
              </w:rPr>
              <w:t>清音氛围+失真solo一键切换</w:t>
            </w:r>
          </w:p>
        </w:tc>
      </w:tr>
      <w:tr w14:paraId="2A262F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43D258AC">
            <w:r>
              <w:rPr>
                <w:sz w:val="18"/>
              </w:rPr>
              <w:t>贝斯手</w:t>
            </w:r>
          </w:p>
        </w:tc>
        <w:tc>
          <w:tcPr>
            <w:tcW w:w="2351" w:type="dxa"/>
          </w:tcPr>
          <w:p w14:paraId="361EA19F">
            <w:r>
              <w:rPr>
                <w:sz w:val="18"/>
              </w:rPr>
              <w:t>电贝司</w:t>
            </w:r>
          </w:p>
        </w:tc>
        <w:tc>
          <w:tcPr>
            <w:tcW w:w="2351" w:type="dxa"/>
          </w:tcPr>
          <w:p w14:paraId="2B1E4B8E">
            <w:r>
              <w:rPr>
                <w:sz w:val="18"/>
              </w:rPr>
              <w:t>—</w:t>
            </w:r>
          </w:p>
        </w:tc>
        <w:tc>
          <w:tcPr>
            <w:tcW w:w="2351" w:type="dxa"/>
          </w:tcPr>
          <w:p w14:paraId="63F64657">
            <w:r>
              <w:rPr>
                <w:sz w:val="18"/>
              </w:rPr>
              <w:t>举杯邀月走trap sub-bass</w:t>
            </w:r>
          </w:p>
        </w:tc>
      </w:tr>
      <w:tr w14:paraId="163E03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3DED1F61">
            <w:r>
              <w:rPr>
                <w:sz w:val="18"/>
              </w:rPr>
              <w:t>鼓手</w:t>
            </w:r>
          </w:p>
        </w:tc>
        <w:tc>
          <w:tcPr>
            <w:tcW w:w="2351" w:type="dxa"/>
          </w:tcPr>
          <w:p w14:paraId="53B9981E">
            <w:r>
              <w:rPr>
                <w:sz w:val="18"/>
              </w:rPr>
              <w:t>架子鼓</w:t>
            </w:r>
          </w:p>
        </w:tc>
        <w:tc>
          <w:tcPr>
            <w:tcW w:w="2351" w:type="dxa"/>
          </w:tcPr>
          <w:p w14:paraId="5D36B7DE">
            <w:r>
              <w:rPr>
                <w:sz w:val="18"/>
              </w:rPr>
              <w:t>中国大鼓/锣/钹</w:t>
            </w:r>
          </w:p>
        </w:tc>
        <w:tc>
          <w:tcPr>
            <w:tcW w:w="2351" w:type="dxa"/>
          </w:tcPr>
          <w:p w14:paraId="76F17197">
            <w:r>
              <w:rPr>
                <w:sz w:val="18"/>
              </w:rPr>
              <w:t>举杯邀月+月暗马嵬的中国鼓是关键</w:t>
            </w:r>
          </w:p>
        </w:tc>
      </w:tr>
      <w:tr w14:paraId="53BA4B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37A26861">
            <w:r>
              <w:rPr>
                <w:sz w:val="18"/>
              </w:rPr>
              <w:t>国乐手</w:t>
            </w:r>
          </w:p>
        </w:tc>
        <w:tc>
          <w:tcPr>
            <w:tcW w:w="2351" w:type="dxa"/>
          </w:tcPr>
          <w:p w14:paraId="091248BB">
            <w:r>
              <w:rPr>
                <w:sz w:val="18"/>
              </w:rPr>
              <w:t>琵琶</w:t>
            </w:r>
          </w:p>
        </w:tc>
        <w:tc>
          <w:tcPr>
            <w:tcW w:w="2351" w:type="dxa"/>
          </w:tcPr>
          <w:p w14:paraId="75D48558">
            <w:r>
              <w:rPr>
                <w:sz w:val="18"/>
              </w:rPr>
              <w:t>兼古筝/笛子/二胡</w:t>
            </w:r>
          </w:p>
        </w:tc>
        <w:tc>
          <w:tcPr>
            <w:tcW w:w="2351" w:type="dxa"/>
          </w:tcPr>
          <w:p w14:paraId="055E091D">
            <w:r>
              <w:rPr>
                <w:sz w:val="18"/>
              </w:rPr>
              <w:t>全剧"中国声纹"的唯一来源</w:t>
            </w:r>
          </w:p>
        </w:tc>
      </w:tr>
    </w:tbl>
    <w:p w14:paraId="62FF87CF"/>
    <w:p w14:paraId="77D23A32">
      <w:pPr>
        <w:pStyle w:val="3"/>
      </w:pPr>
      <w:r>
        <w:t>十二、人员与预算</w:t>
      </w:r>
    </w:p>
    <w:p w14:paraId="04258EB9">
      <w:r>
        <w:rPr>
          <w:b w:val="0"/>
          <w:i w:val="0"/>
        </w:rPr>
        <w:t>核心团队：约25-30人（演员13人+乐队5人+群演兼伴唱8-12人+灯光1-2人+舞台监督1人+导演1人）</w:t>
      </w:r>
    </w:p>
    <w:p w14:paraId="26AB9091">
      <w:r>
        <w:rPr>
          <w:b w:val="0"/>
          <w:i w:val="0"/>
        </w:rPr>
        <w:t>预算：不含服装约¥1500-2000，含服装租赁约¥2500-5000。</w:t>
      </w:r>
    </w:p>
    <w:p w14:paraId="7DB2E792">
      <w:pPr>
        <w:pStyle w:val="3"/>
      </w:pPr>
      <w:r>
        <w:t>十三、排练时间线（8周）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3A8F35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4FF80017">
            <w:r>
              <w:rPr>
                <w:b/>
                <w:sz w:val="19"/>
              </w:rPr>
              <w:t>周次</w:t>
            </w:r>
          </w:p>
        </w:tc>
        <w:tc>
          <w:tcPr>
            <w:tcW w:w="4703" w:type="dxa"/>
          </w:tcPr>
          <w:p w14:paraId="274FA6F4">
            <w:r>
              <w:rPr>
                <w:b/>
                <w:sz w:val="19"/>
              </w:rPr>
              <w:t>内容</w:t>
            </w:r>
          </w:p>
        </w:tc>
      </w:tr>
      <w:tr w14:paraId="201C40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7A5C2C76">
            <w:r>
              <w:rPr>
                <w:sz w:val="18"/>
              </w:rPr>
              <w:t>1-2周</w:t>
            </w:r>
          </w:p>
        </w:tc>
        <w:tc>
          <w:tcPr>
            <w:tcW w:w="4703" w:type="dxa"/>
          </w:tcPr>
          <w:p w14:paraId="6C2DB490">
            <w:r>
              <w:rPr>
                <w:sz w:val="18"/>
              </w:rPr>
              <w:t>围读+音乐分开排练。录demo。群演拿到伴唱录音，在家练。</w:t>
            </w:r>
          </w:p>
        </w:tc>
      </w:tr>
      <w:tr w14:paraId="6CAC69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32EF7750">
            <w:r>
              <w:rPr>
                <w:sz w:val="18"/>
              </w:rPr>
              <w:t>3-4周</w:t>
            </w:r>
          </w:p>
        </w:tc>
        <w:tc>
          <w:tcPr>
            <w:tcW w:w="4703" w:type="dxa"/>
          </w:tcPr>
          <w:p w14:paraId="25D67FBA">
            <w:r>
              <w:rPr>
                <w:sz w:val="18"/>
              </w:rPr>
              <w:t>分场景排练（不搭景）。群演走位+唱歌分开练→第三周合。</w:t>
            </w:r>
          </w:p>
        </w:tc>
      </w:tr>
      <w:tr w14:paraId="15C5A7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6C687CAF">
            <w:r>
              <w:rPr>
                <w:sz w:val="18"/>
              </w:rPr>
              <w:t>5-6周</w:t>
            </w:r>
          </w:p>
        </w:tc>
        <w:tc>
          <w:tcPr>
            <w:tcW w:w="4703" w:type="dxa"/>
          </w:tcPr>
          <w:p w14:paraId="45A329A9">
            <w:r>
              <w:rPr>
                <w:sz w:val="18"/>
              </w:rPr>
              <w:t>联排+搭景+灯光。《举杯邀月》全员合唱重点练。两个李白首次相遇。</w:t>
            </w:r>
          </w:p>
        </w:tc>
      </w:tr>
      <w:tr w14:paraId="49E232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69C0CCE4">
            <w:r>
              <w:rPr>
                <w:sz w:val="18"/>
              </w:rPr>
              <w:t>7周</w:t>
            </w:r>
          </w:p>
        </w:tc>
        <w:tc>
          <w:tcPr>
            <w:tcW w:w="4703" w:type="dxa"/>
          </w:tcPr>
          <w:p w14:paraId="4CC6F56D">
            <w:r>
              <w:rPr>
                <w:sz w:val="18"/>
              </w:rPr>
              <w:t>带妆联排+技术联排。</w:t>
            </w:r>
          </w:p>
        </w:tc>
      </w:tr>
      <w:tr w14:paraId="26D16F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0997ADEA">
            <w:r>
              <w:rPr>
                <w:sz w:val="18"/>
              </w:rPr>
              <w:t>8周</w:t>
            </w:r>
          </w:p>
        </w:tc>
        <w:tc>
          <w:tcPr>
            <w:tcW w:w="4703" w:type="dxa"/>
          </w:tcPr>
          <w:p w14:paraId="05FA6D7D">
            <w:r>
              <w:rPr>
                <w:sz w:val="18"/>
              </w:rPr>
              <w:t>彩排+正式演出。</w:t>
            </w:r>
          </w:p>
        </w:tc>
      </w:tr>
    </w:tbl>
    <w:p w14:paraId="3FF56C00"/>
    <w:p w14:paraId="7AA1F06E">
      <w:r>
        <w:br w:type="page"/>
      </w:r>
    </w:p>
    <w:p w14:paraId="6408086B">
      <w:pPr>
        <w:jc w:val="center"/>
      </w:pPr>
      <w:r>
        <w:rPr>
          <w:rFonts w:ascii="微软雅黑" w:hAnsi="微软雅黑" w:eastAsia="微软雅黑"/>
          <w:b/>
          <w:i w:val="0"/>
          <w:color w:val="1A1A2E"/>
          <w:sz w:val="32"/>
        </w:rPr>
        <w:t>第三部分：完整舞台台本</w:t>
      </w:r>
    </w:p>
    <w:p w14:paraId="03F5E633"/>
    <w:p w14:paraId="7609204C">
      <w:pPr>
        <w:pStyle w:val="3"/>
      </w:pPr>
      <w:r>
        <w:t>十四、台本凡例</w:t>
      </w:r>
    </w:p>
    <w:p w14:paraId="677CA150">
      <w:r>
        <w:rPr>
          <w:b w:val="0"/>
          <w:i/>
        </w:rPr>
        <w:t>• 【】= 舞台提示  • 角色名：= 对白  • 《歌名》= 歌曲开始  • 引用的李白原诗以" "标示，化用处以*标注</w:t>
      </w:r>
    </w:p>
    <w:p w14:paraId="080D1DC2">
      <w:r>
        <w:rPr>
          <w:b w:val="0"/>
          <w:i/>
        </w:rPr>
        <w:t>本台本中，台词与歌词尽可能地化用了李白的诗句。据统计，全剧引用或化用李白诗作约40首、杜甫诗作3首。详见附录B。</w:t>
      </w:r>
    </w:p>
    <w:p w14:paraId="4D3ECB31">
      <w:r>
        <w:br w:type="page"/>
      </w:r>
    </w:p>
    <w:p w14:paraId="5BDFEB9E">
      <w:pPr>
        <w:pStyle w:val="3"/>
      </w:pPr>
      <w:r>
        <w:t>十五、第一幕台本：月出东山</w:t>
      </w:r>
    </w:p>
    <w:p w14:paraId="61A14190">
      <w:pPr>
        <w:pStyle w:val="4"/>
      </w:pPr>
      <w:r>
        <w:t>序曲：海上生明月</w:t>
      </w:r>
    </w:p>
    <w:p w14:paraId="11876916">
      <w:r>
        <w:rPr>
          <w:b/>
          <w:i w:val="0"/>
        </w:rPr>
        <w:t>《大鹏赋》| 李白(A) | 交响摇滚 | ~4分钟</w:t>
      </w:r>
    </w:p>
    <w:p w14:paraId="1B552463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【剧场全暗。观众席后排的门打开。年轻的李白(A)——白衫整洁，束发佩剑——从观众席通道大步走向舞台。】</w:t>
      </w:r>
    </w:p>
    <w:p w14:paraId="3E418177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【走到台口。月亮灯箱缓缓亮起——满月，100%亮度。六扇屏风全白。追光。】</w:t>
      </w:r>
    </w:p>
    <w:p w14:paraId="76B52073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【键盘——下行音阶重复四次。竹笛</w:t>
      </w:r>
      <w:r>
        <w:rPr>
          <w:rFonts w:hint="eastAsia" w:ascii="楷体" w:hAnsi="楷体" w:eastAsia="楷体"/>
          <w:i/>
          <w:color w:val="888888"/>
          <w:sz w:val="19"/>
          <w:lang w:val="en-US" w:eastAsia="zh-CN"/>
        </w:rPr>
        <w:t>延长</w:t>
      </w:r>
      <w:r>
        <w:rPr>
          <w:rFonts w:ascii="楷体" w:hAnsi="楷体" w:eastAsia="楷体"/>
          <w:i/>
          <w:color w:val="888888"/>
          <w:sz w:val="19"/>
        </w:rPr>
        <w:t>。】</w:t>
      </w:r>
    </w:p>
    <w:p w14:paraId="3D53F858">
      <w:pPr>
        <w:ind w:left="283"/>
        <w:rPr>
          <w:rFonts w:hint="default"/>
          <w:lang w:val="en-US"/>
        </w:rPr>
      </w:pPr>
      <w:r>
        <w:rPr>
          <w:b/>
          <w:sz w:val="21"/>
        </w:rPr>
        <w:t>李白(A)：</w:t>
      </w:r>
      <w:r>
        <w:rPr>
          <w:sz w:val="21"/>
        </w:rPr>
        <w:t>（</w:t>
      </w:r>
      <w:r>
        <w:rPr>
          <w:rFonts w:hint="eastAsia"/>
          <w:sz w:val="21"/>
          <w:lang w:val="en-US" w:eastAsia="zh-CN"/>
        </w:rPr>
        <w:t>面向</w:t>
      </w:r>
      <w:r>
        <w:rPr>
          <w:sz w:val="21"/>
        </w:rPr>
        <w:t>观众</w:t>
      </w:r>
      <w:r>
        <w:rPr>
          <w:rFonts w:hint="eastAsia"/>
          <w:sz w:val="21"/>
          <w:lang w:eastAsia="zh-CN"/>
        </w:rPr>
        <w:t>，</w:t>
      </w:r>
      <w:r>
        <w:rPr>
          <w:rFonts w:hint="eastAsia"/>
          <w:sz w:val="21"/>
          <w:lang w:val="en-US" w:eastAsia="zh-CN"/>
        </w:rPr>
        <w:t>闲适地</w:t>
      </w:r>
      <w:r>
        <w:rPr>
          <w:sz w:val="21"/>
        </w:rPr>
        <w:t>）"小时不识月——呼作白玉盘。"（抬头看月亮灯箱）我五岁那年，第一次看月亮——我以为那是一个盘子。我父亲说</w:t>
      </w:r>
      <w:r>
        <w:rPr>
          <w:rFonts w:hint="eastAsia"/>
          <w:sz w:val="21"/>
          <w:lang w:eastAsia="zh-CN"/>
        </w:rPr>
        <w:t>，</w:t>
      </w:r>
      <w:r>
        <w:rPr>
          <w:sz w:val="21"/>
        </w:rPr>
        <w:t>那不是盘子</w:t>
      </w:r>
      <w:r>
        <w:rPr>
          <w:rFonts w:hint="eastAsia"/>
          <w:sz w:val="21"/>
          <w:lang w:eastAsia="zh-CN"/>
        </w:rPr>
        <w:t>，</w:t>
      </w:r>
      <w:r>
        <w:rPr>
          <w:sz w:val="21"/>
        </w:rPr>
        <w:t>那是所有人的故乡。（顿了顿）我当时不懂。现在我二十岁了——</w:t>
      </w:r>
      <w:r>
        <w:rPr>
          <w:rFonts w:hint="eastAsia"/>
          <w:sz w:val="21"/>
          <w:lang w:val="en-US" w:eastAsia="zh-CN"/>
        </w:rPr>
        <w:t>依旧</w:t>
      </w:r>
      <w:r>
        <w:rPr>
          <w:sz w:val="21"/>
        </w:rPr>
        <w:t>不太懂。</w:t>
      </w:r>
      <w:r>
        <w:rPr>
          <w:rFonts w:hint="eastAsia"/>
          <w:sz w:val="21"/>
          <w:lang w:val="en-US" w:eastAsia="zh-CN"/>
        </w:rPr>
        <w:t>于是</w:t>
      </w:r>
      <w:r>
        <w:rPr>
          <w:sz w:val="21"/>
        </w:rPr>
        <w:t>我决定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笑</w:t>
      </w:r>
      <w:r>
        <w:rPr>
          <w:rFonts w:hint="eastAsia"/>
          <w:sz w:val="21"/>
          <w:lang w:eastAsia="zh-CN"/>
        </w:rPr>
        <w:t>），</w:t>
      </w:r>
      <w:r>
        <w:rPr>
          <w:sz w:val="21"/>
        </w:rPr>
        <w:t>先出发</w:t>
      </w:r>
      <w:r>
        <w:rPr>
          <w:rFonts w:hint="eastAsia"/>
          <w:sz w:val="21"/>
          <w:lang w:eastAsia="zh-CN"/>
        </w:rPr>
        <w:t>，</w:t>
      </w:r>
      <w:r>
        <w:rPr>
          <w:rFonts w:hint="eastAsia"/>
          <w:sz w:val="21"/>
          <w:lang w:val="en-US" w:eastAsia="zh-CN"/>
        </w:rPr>
        <w:t>再找答案！</w:t>
      </w:r>
    </w:p>
    <w:p w14:paraId="0507DFE9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【吉他、贝斯、鼓同时进入。主旋律——大鹏赋。】</w:t>
      </w:r>
    </w:p>
    <w:p w14:paraId="527591CC">
      <w:pPr>
        <w:ind w:left="283"/>
      </w:pPr>
      <w:r>
        <w:rPr>
          <w:rFonts w:ascii="楷体" w:hAnsi="楷体" w:eastAsia="楷体"/>
          <w:sz w:val="21"/>
        </w:rPr>
        <w:t>【主歌】</w:t>
      </w:r>
    </w:p>
    <w:p w14:paraId="15AF5145">
      <w:pPr>
        <w:ind w:left="567"/>
      </w:pPr>
      <w:r>
        <w:rPr>
          <w:rFonts w:ascii="楷体" w:hAnsi="楷体" w:eastAsia="楷体"/>
          <w:sz w:val="21"/>
        </w:rPr>
        <w:t>"大鹏一日同风起——扶摇直上九万里。"</w:t>
      </w:r>
    </w:p>
    <w:p w14:paraId="11356781">
      <w:pPr>
        <w:ind w:left="567"/>
      </w:pPr>
      <w:r>
        <w:rPr>
          <w:rFonts w:ascii="楷体" w:hAnsi="楷体" w:eastAsia="楷体"/>
          <w:sz w:val="21"/>
        </w:rPr>
        <w:t>"假令风歇时下来——犹能簸却沧溟水。"</w:t>
      </w:r>
    </w:p>
    <w:p w14:paraId="23000BBD">
      <w:pPr>
        <w:ind w:left="567"/>
      </w:pPr>
      <w:r>
        <w:rPr>
          <w:rFonts w:ascii="楷体" w:hAnsi="楷体" w:eastAsia="楷体"/>
          <w:sz w:val="21"/>
        </w:rPr>
        <w:t>世人笑我太疯癫——我笑世人看不穿。</w:t>
      </w:r>
    </w:p>
    <w:p w14:paraId="23688379">
      <w:pPr>
        <w:ind w:left="567"/>
      </w:pPr>
      <w:r>
        <w:rPr>
          <w:rFonts w:ascii="楷体" w:hAnsi="楷体" w:eastAsia="楷体"/>
          <w:sz w:val="21"/>
        </w:rPr>
        <w:t>大鹏不需要笼子——天空是我的一部分！</w:t>
      </w:r>
    </w:p>
    <w:p w14:paraId="5B6D84A8">
      <w:pPr>
        <w:ind w:left="283"/>
      </w:pPr>
      <w:r>
        <w:rPr>
          <w:rFonts w:ascii="楷体" w:hAnsi="楷体" w:eastAsia="楷体"/>
          <w:sz w:val="21"/>
        </w:rPr>
        <w:t>【副歌——新词】</w:t>
      </w:r>
    </w:p>
    <w:p w14:paraId="3F914D95">
      <w:pPr>
        <w:ind w:left="567"/>
      </w:pPr>
      <w:r>
        <w:rPr>
          <w:rFonts w:ascii="楷体" w:hAnsi="楷体" w:eastAsia="楷体"/>
          <w:sz w:val="21"/>
        </w:rPr>
        <w:t>我不是鸟——我是风本身！</w:t>
      </w:r>
    </w:p>
    <w:p w14:paraId="0CAA91C6">
      <w:pPr>
        <w:ind w:left="567"/>
      </w:pPr>
      <w:r>
        <w:rPr>
          <w:rFonts w:ascii="楷体" w:hAnsi="楷体" w:eastAsia="楷体"/>
          <w:sz w:val="21"/>
        </w:rPr>
        <w:t>不需要方向——所有方向都是我的。</w:t>
      </w:r>
    </w:p>
    <w:p w14:paraId="3979199D">
      <w:pPr>
        <w:ind w:left="567"/>
      </w:pPr>
      <w:r>
        <w:rPr>
          <w:rFonts w:ascii="楷体" w:hAnsi="楷体" w:eastAsia="楷体"/>
          <w:sz w:val="21"/>
        </w:rPr>
        <w:t>"仰天大笑出门去——我辈岂是蓬蒿人！"</w:t>
      </w:r>
    </w:p>
    <w:p w14:paraId="721A8C56">
      <w:pPr>
        <w:ind w:left="567"/>
      </w:pPr>
      <w:r>
        <w:rPr>
          <w:rFonts w:ascii="楷体" w:hAnsi="楷体" w:eastAsia="楷体"/>
          <w:sz w:val="21"/>
        </w:rPr>
        <w:t>大鹏飞过的地方——就是天空。</w:t>
      </w:r>
    </w:p>
    <w:p w14:paraId="6C16BCBD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【月亮灯箱推至100%最大亮度。李白(A)转身走向舞台深处。群演在他经过时将屏风一扇扇推到后区。他消失在屏风后。灯光渐灭——只留月亮。】</w:t>
      </w:r>
    </w:p>
    <w:p w14:paraId="5B6014AE"/>
    <w:p w14:paraId="167D96E0">
      <w:pPr>
        <w:pStyle w:val="4"/>
      </w:pPr>
      <w:r>
        <w:t>第一场：峨眉山月</w:t>
      </w:r>
    </w:p>
    <w:p w14:paraId="31B081D3">
      <w:r>
        <w:rPr>
          <w:b/>
          <w:i w:val="0"/>
        </w:rPr>
        <w:t>《峨眉山月》| 李白(A)+李客 | 川江号子+民谣摇滚 | ~7分钟</w:t>
      </w:r>
    </w:p>
    <w:p w14:paraId="57AC04F0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【屏风两扇翻深绿面。月亮灯箱调至60%——半轮秋月。群演8人穿深色衣，蹲伏→站起→手臂交叠 = 蜀道山峰。】</w:t>
      </w:r>
    </w:p>
    <w:p w14:paraId="5D89362B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【李客——约45岁，胡服——站在舞台右侧。李白(A)背着行囊站在左侧。】</w:t>
      </w:r>
    </w:p>
    <w:p w14:paraId="474938F2">
      <w:pPr>
        <w:ind w:left="283"/>
      </w:pPr>
      <w:r>
        <w:rPr>
          <w:b/>
          <w:sz w:val="21"/>
        </w:rPr>
        <w:t>李客：</w:t>
      </w:r>
      <w:r>
        <w:rPr>
          <w:sz w:val="21"/>
        </w:rPr>
        <w:t>"峨眉山月半轮秋——影入平羌江水流。"你还记不记得——你五岁的时候，我带你爬峨眉山。你在山顶上看着月亮，说——"父亲，月亮为什么跟着我们走？"</w:t>
      </w:r>
    </w:p>
    <w:p w14:paraId="08A07FB7"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（摇头）我不记得了。我只记得——雾。雾从山底往上飘——像倒着下的雨。我以为翻过那座山——（指了指群演组成的"山"）——就是天边了。</w:t>
      </w:r>
    </w:p>
    <w:p w14:paraId="4938113B">
      <w:pPr>
        <w:ind w:left="283"/>
      </w:pPr>
      <w:r>
        <w:rPr>
          <w:b/>
          <w:sz w:val="21"/>
        </w:rPr>
        <w:t>李客：</w:t>
      </w:r>
      <w:r>
        <w:rPr>
          <w:sz w:val="21"/>
        </w:rPr>
        <w:t>（沉默。然后从怀里掏出一卷羊皮地图，展开——上面没有字，只有墨线画的山脉与河流）天边——不在任何一张地图上。我年轻的时候，从碎叶城出发，走过龟兹、于阗、敦煌。进到玉门关的时候我以为到了。后来才发现——那只是开始。</w:t>
      </w:r>
    </w:p>
    <w:p w14:paraId="4F6823A8"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所以我才没有办法在一个地方停下来？</w:t>
      </w:r>
    </w:p>
    <w:p w14:paraId="6C5AF088">
      <w:pPr>
        <w:ind w:left="283"/>
      </w:pPr>
      <w:r>
        <w:rPr>
          <w:b/>
          <w:sz w:val="21"/>
        </w:rPr>
        <w:t>李客：</w:t>
      </w:r>
      <w:r>
        <w:rPr>
          <w:sz w:val="21"/>
        </w:rPr>
        <w:t>不。（他把地图塞进李白手里）你能停下来。你只是——不需要停下来。"夜发清溪向三峡——思君不见下渝州。"你想去的地方——月亮会带你去。</w:t>
      </w:r>
    </w:p>
    <w:p w14:paraId="059F93EE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【竹笛（国乐手）吹出蜀地山歌的旋律片段。吉他分解和弦。群演以川江号子的节奏发出低沉的"嘿——嚯——"（群演兼伴唱的第一处使用点）。】</w:t>
      </w:r>
    </w:p>
    <w:p w14:paraId="1F7F5905">
      <w:pPr>
        <w:ind w:left="283"/>
      </w:pPr>
      <w:r>
        <w:rPr>
          <w:rFonts w:ascii="楷体" w:hAnsi="楷体" w:eastAsia="楷体"/>
          <w:sz w:val="21"/>
        </w:rPr>
        <w:t>【李白(A) 主歌——化用《峨眉山月歌》《蜀道难》】</w:t>
      </w:r>
    </w:p>
    <w:p w14:paraId="2C159C57">
      <w:pPr>
        <w:ind w:left="567"/>
      </w:pPr>
      <w:r>
        <w:rPr>
          <w:rFonts w:ascii="楷体" w:hAnsi="楷体" w:eastAsia="楷体"/>
          <w:sz w:val="21"/>
        </w:rPr>
        <w:t>"峨眉山月半轮秋——影入平羌江水流。"</w:t>
      </w:r>
    </w:p>
    <w:p w14:paraId="78BFB1AC">
      <w:pPr>
        <w:ind w:left="567"/>
      </w:pPr>
      <w:r>
        <w:rPr>
          <w:rFonts w:ascii="楷体" w:hAnsi="楷体" w:eastAsia="楷体"/>
          <w:sz w:val="21"/>
        </w:rPr>
        <w:t>蜀道难——难不过一个年轻的膝盖。</w:t>
      </w:r>
    </w:p>
    <w:p w14:paraId="2D8CA590">
      <w:pPr>
        <w:ind w:left="567"/>
      </w:pPr>
      <w:r>
        <w:rPr>
          <w:rFonts w:ascii="楷体" w:hAnsi="楷体" w:eastAsia="楷体"/>
          <w:sz w:val="21"/>
        </w:rPr>
        <w:t>山多高——高不过一双想看遍天下的眼睛。</w:t>
      </w:r>
    </w:p>
    <w:p w14:paraId="36A01A7A">
      <w:pPr>
        <w:ind w:left="567"/>
      </w:pPr>
      <w:r>
        <w:rPr>
          <w:rFonts w:ascii="楷体" w:hAnsi="楷体" w:eastAsia="楷体"/>
          <w:sz w:val="21"/>
        </w:rPr>
        <w:t>父亲说——去吧。"长风破浪会有时——直挂云帆济沧海。"</w:t>
      </w:r>
    </w:p>
    <w:p w14:paraId="76619876">
      <w:pPr>
        <w:ind w:left="283"/>
      </w:pPr>
      <w:r>
        <w:rPr>
          <w:rFonts w:ascii="楷体" w:hAnsi="楷体" w:eastAsia="楷体"/>
          <w:sz w:val="21"/>
        </w:rPr>
        <w:t>【李客 回应——化用《关山月》】</w:t>
      </w:r>
    </w:p>
    <w:p w14:paraId="45C453F7">
      <w:pPr>
        <w:ind w:left="567"/>
      </w:pPr>
      <w:r>
        <w:rPr>
          <w:rFonts w:ascii="楷体" w:hAnsi="楷体" w:eastAsia="楷体"/>
          <w:sz w:val="21"/>
        </w:rPr>
        <w:t>"明月出天山——苍茫云海间。"</w:t>
      </w:r>
    </w:p>
    <w:p w14:paraId="6FF392C7">
      <w:pPr>
        <w:ind w:left="567"/>
      </w:pPr>
      <w:r>
        <w:rPr>
          <w:rFonts w:ascii="楷体" w:hAnsi="楷体" w:eastAsia="楷体"/>
          <w:sz w:val="21"/>
        </w:rPr>
        <w:t>我走过的路——留在你的脚下。</w:t>
      </w:r>
    </w:p>
    <w:p w14:paraId="71EB2B6A">
      <w:pPr>
        <w:ind w:left="567"/>
      </w:pPr>
      <w:r>
        <w:rPr>
          <w:rFonts w:ascii="楷体" w:hAnsi="楷体" w:eastAsia="楷体"/>
          <w:sz w:val="21"/>
        </w:rPr>
        <w:t>我没有走完的——你可以接着走。</w:t>
      </w:r>
    </w:p>
    <w:p w14:paraId="0A782C43">
      <w:pPr>
        <w:ind w:left="567"/>
      </w:pPr>
      <w:r>
        <w:rPr>
          <w:rFonts w:ascii="楷体" w:hAnsi="楷体" w:eastAsia="楷体"/>
          <w:sz w:val="21"/>
        </w:rPr>
        <w:t>"长风几万里——吹度玉门关。"——可你不需要到玉门关才回头。</w:t>
      </w:r>
    </w:p>
    <w:p w14:paraId="185DF6EB">
      <w:pPr>
        <w:ind w:left="567"/>
      </w:pPr>
      <w:r>
        <w:rPr>
          <w:rFonts w:ascii="楷体" w:hAnsi="楷体" w:eastAsia="楷体"/>
          <w:sz w:val="21"/>
        </w:rPr>
        <w:t>因为你不属于任何一个关口——你属于"出发"这两个字。</w:t>
      </w:r>
    </w:p>
    <w:p w14:paraId="1B84732D">
      <w:pPr>
        <w:ind w:left="283"/>
      </w:pPr>
      <w:r>
        <w:rPr>
          <w:rFonts w:ascii="楷体" w:hAnsi="楷体" w:eastAsia="楷体"/>
          <w:sz w:val="21"/>
        </w:rPr>
        <w:t>【父子对唱——化用《峨眉山月歌》】</w:t>
      </w:r>
    </w:p>
    <w:p w14:paraId="41AE8AC8">
      <w:pPr>
        <w:ind w:left="567"/>
      </w:pPr>
      <w:r>
        <w:rPr>
          <w:rFonts w:ascii="楷体" w:hAnsi="楷体" w:eastAsia="楷体"/>
          <w:sz w:val="21"/>
        </w:rPr>
        <w:t>（李）"峨眉山月半轮秋——"</w:t>
      </w:r>
    </w:p>
    <w:p w14:paraId="7BDA278B">
      <w:pPr>
        <w:ind w:left="567"/>
      </w:pPr>
      <w:r>
        <w:rPr>
          <w:rFonts w:ascii="楷体" w:hAnsi="楷体" w:eastAsia="楷体"/>
          <w:sz w:val="21"/>
        </w:rPr>
        <w:t>（少年）"影入平羌江水流——"</w:t>
      </w:r>
    </w:p>
    <w:p w14:paraId="3DB750AD">
      <w:pPr>
        <w:ind w:left="567"/>
      </w:pPr>
      <w:r>
        <w:rPr>
          <w:rFonts w:ascii="楷体" w:hAnsi="楷体" w:eastAsia="楷体"/>
          <w:sz w:val="21"/>
        </w:rPr>
        <w:t>（合）"夜发清溪向三峡——思君不见下渝州。"</w:t>
      </w:r>
    </w:p>
    <w:p w14:paraId="02887CAA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【歌曲结束。李白(A)向父亲深鞠一躬。李客转身走入屏风后——不再回头。】</w:t>
      </w:r>
    </w:p>
    <w:p w14:paraId="6ABE3F4F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【李白(A)把地图揣入怀中。深吸一口气。迈出第一步。群演组成的"山"在他经过时慢慢散开——山为他让路。灯光从冷蓝渐变为暖金色。】</w:t>
      </w:r>
    </w:p>
    <w:p w14:paraId="417FB1D7"/>
    <w:p w14:paraId="1CD4F840">
      <w:pPr>
        <w:pStyle w:val="4"/>
      </w:pPr>
      <w:r>
        <w:t>第二场：吴姬踏月</w:t>
      </w:r>
    </w:p>
    <w:p w14:paraId="56A0B09D">
      <w:r>
        <w:rPr>
          <w:b/>
          <w:i w:val="0"/>
        </w:rPr>
        <w:t>《吴姬踏月》| 李白(A)+阿素 | 琵琶摇滚对唱 | ~8分钟</w:t>
      </w:r>
    </w:p>
    <w:p w14:paraId="6535BEAA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【灯光：温暖金黄。月亮灯箱40%——新月一弯。方桌一张，酒碗两只，琵琶靠在椅边。】</w:t>
      </w:r>
    </w:p>
    <w:p w14:paraId="62BEAC04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【阿素——约23岁，短衣利落——正在调琵琶弦。李白(A)推门进来。衣服比上场多了风尘。】</w:t>
      </w:r>
    </w:p>
    <w:p w14:paraId="074CEAE9">
      <w:pPr>
        <w:ind w:left="283"/>
      </w:pPr>
      <w:r>
        <w:rPr>
          <w:b/>
          <w:sz w:val="21"/>
        </w:rPr>
        <w:t>阿素：</w:t>
      </w:r>
      <w:r>
        <w:rPr>
          <w:sz w:val="21"/>
        </w:rPr>
        <w:t>（头也不抬）</w:t>
      </w:r>
      <w:r>
        <w:rPr>
          <w:rFonts w:hint="eastAsia"/>
          <w:sz w:val="21"/>
          <w:lang w:val="en-US" w:eastAsia="zh-CN"/>
        </w:rPr>
        <w:t>客人</w:t>
      </w:r>
      <w:r>
        <w:rPr>
          <w:sz w:val="21"/>
        </w:rPr>
        <w:t>打</w:t>
      </w:r>
      <w:r>
        <w:rPr>
          <w:rFonts w:hint="eastAsia"/>
          <w:sz w:val="21"/>
          <w:lang w:val="en-US" w:eastAsia="zh-CN"/>
        </w:rPr>
        <w:t>尖</w:t>
      </w:r>
      <w:r>
        <w:rPr>
          <w:sz w:val="21"/>
        </w:rPr>
        <w:t>还是住店？</w:t>
      </w:r>
    </w:p>
    <w:p w14:paraId="1A647460"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听琴。"风吹柳花满店香——"（他嗅了嗅空气）——不过你这儿好像没有柳花。</w:t>
      </w:r>
    </w:p>
    <w:p w14:paraId="5202249A">
      <w:pPr>
        <w:ind w:left="283"/>
        <w:rPr>
          <w:sz w:val="21"/>
        </w:rPr>
      </w:pPr>
      <w:r>
        <w:rPr>
          <w:b/>
          <w:sz w:val="21"/>
        </w:rPr>
        <w:t>阿素：</w:t>
      </w:r>
      <w:r>
        <w:rPr>
          <w:sz w:val="21"/>
        </w:rPr>
        <w:t>（停下调弦，抬头）"吴姬压酒唤客尝"——你是诗人？</w:t>
      </w:r>
    </w:p>
    <w:p w14:paraId="5F9FC91F"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（笑）被你看穿了。做个交易——我给你即兴一首诗。你满意了，请我一壶酒。不满意——我请你一壶。</w:t>
      </w:r>
    </w:p>
    <w:p w14:paraId="3A43EDA3">
      <w:pPr>
        <w:ind w:left="283"/>
      </w:pPr>
      <w:r>
        <w:rPr>
          <w:b/>
          <w:sz w:val="21"/>
        </w:rPr>
        <w:t>阿素：</w:t>
      </w:r>
      <w:r>
        <w:rPr>
          <w:sz w:val="21"/>
        </w:rPr>
        <w:t>（抱起琵琶，拨了一个音——清澈透亮）成交。"请君为我倾耳听。"（她故意引了半句他的诗——明知他还没写）</w:t>
      </w:r>
    </w:p>
    <w:p w14:paraId="5B1D387A"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（愣了一下，然后大笑）你偷我的诗！那首诗我还没写呢——你怎么知道的？</w:t>
      </w:r>
    </w:p>
    <w:p w14:paraId="74D757DA">
      <w:pPr>
        <w:ind w:left="283"/>
      </w:pPr>
      <w:r>
        <w:rPr>
          <w:b/>
          <w:sz w:val="21"/>
        </w:rPr>
        <w:t>阿素：</w:t>
      </w:r>
      <w:r>
        <w:rPr>
          <w:sz w:val="21"/>
        </w:rPr>
        <w:t>（手指开始在琵琶上走即兴旋律）好诗——不是写出来的。是它本来就在那——你只是把它接下来。就像——（她拨了一个高音）——这个音。不是我弹出来的——是它自己从琴弦上跳出来的。</w:t>
      </w:r>
    </w:p>
    <w:p w14:paraId="6E86B6DD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【国乐手从乐池走到舞台中央。阿素做弹奏动作，国乐手实奏琵琶——两人动作同步。】</w:t>
      </w:r>
    </w:p>
    <w:p w14:paraId="22FDC005">
      <w:pPr>
        <w:ind w:left="283"/>
      </w:pPr>
      <w:r>
        <w:rPr>
          <w:rFonts w:ascii="楷体" w:hAnsi="楷体" w:eastAsia="楷体"/>
          <w:sz w:val="21"/>
        </w:rPr>
        <w:t>【阿素 主歌——化用《金陵酒肆留别》】</w:t>
      </w:r>
    </w:p>
    <w:p w14:paraId="233F875A">
      <w:pPr>
        <w:ind w:left="567"/>
      </w:pPr>
      <w:r>
        <w:rPr>
          <w:rFonts w:ascii="楷体" w:hAnsi="楷体" w:eastAsia="楷体"/>
          <w:sz w:val="21"/>
        </w:rPr>
        <w:t>"风吹柳花满店香——吴姬压酒唤客尝。"</w:t>
      </w:r>
    </w:p>
    <w:p w14:paraId="06E284C7">
      <w:pPr>
        <w:ind w:left="567"/>
      </w:pPr>
      <w:r>
        <w:rPr>
          <w:rFonts w:ascii="楷体" w:hAnsi="楷体" w:eastAsia="楷体"/>
          <w:sz w:val="21"/>
        </w:rPr>
        <w:t>这位公子——你从哪里来？一身的沙像是走了很远。</w:t>
      </w:r>
    </w:p>
    <w:p w14:paraId="6711F357">
      <w:pPr>
        <w:ind w:left="567"/>
      </w:pPr>
      <w:r>
        <w:rPr>
          <w:rFonts w:ascii="楷体" w:hAnsi="楷体" w:eastAsia="楷体"/>
          <w:sz w:val="21"/>
        </w:rPr>
        <w:t>可是你的眼睛里——"清水出芙蓉，天然去雕饰。"</w:t>
      </w:r>
    </w:p>
    <w:p w14:paraId="3E353D78">
      <w:pPr>
        <w:ind w:left="567"/>
      </w:pPr>
      <w:r>
        <w:rPr>
          <w:rFonts w:ascii="楷体" w:hAnsi="楷体" w:eastAsia="楷体"/>
          <w:sz w:val="21"/>
        </w:rPr>
        <w:t>你不是累——你是饿。饿的不是肚子——是眼睛。</w:t>
      </w:r>
    </w:p>
    <w:p w14:paraId="7DEB4F6F">
      <w:pPr>
        <w:ind w:left="283"/>
      </w:pPr>
      <w:r>
        <w:rPr>
          <w:rFonts w:ascii="楷体" w:hAnsi="楷体" w:eastAsia="楷体"/>
          <w:sz w:val="21"/>
        </w:rPr>
        <w:t>【李白(A) 回应——化用《赠汪伦》《黄鹤楼送孟浩然之广陵》】</w:t>
      </w:r>
    </w:p>
    <w:p w14:paraId="5A4F651C">
      <w:pPr>
        <w:ind w:left="567"/>
      </w:pPr>
      <w:r>
        <w:rPr>
          <w:rFonts w:ascii="楷体" w:hAnsi="楷体" w:eastAsia="楷体"/>
          <w:sz w:val="21"/>
        </w:rPr>
        <w:t>我从蜀中来——沿着江水往东。"仍怜故乡水——万里送行舟。"</w:t>
      </w:r>
    </w:p>
    <w:p w14:paraId="789743D4">
      <w:pPr>
        <w:ind w:left="567"/>
      </w:pPr>
      <w:r>
        <w:rPr>
          <w:rFonts w:ascii="楷体" w:hAnsi="楷体" w:eastAsia="楷体"/>
          <w:sz w:val="21"/>
        </w:rPr>
        <w:t>每到一个地方就问——天边还有多远？</w:t>
      </w:r>
    </w:p>
    <w:p w14:paraId="0F874271">
      <w:pPr>
        <w:ind w:left="567"/>
      </w:pPr>
      <w:r>
        <w:rPr>
          <w:rFonts w:ascii="楷体" w:hAnsi="楷体" w:eastAsia="楷体"/>
          <w:sz w:val="21"/>
        </w:rPr>
        <w:t>所有人在笑我。可是你的琴声没有笑——</w:t>
      </w:r>
    </w:p>
    <w:p w14:paraId="245B495E">
      <w:pPr>
        <w:ind w:left="567"/>
      </w:pPr>
      <w:r>
        <w:rPr>
          <w:rFonts w:ascii="楷体" w:hAnsi="楷体" w:eastAsia="楷体"/>
          <w:sz w:val="21"/>
        </w:rPr>
        <w:t>"桃花潭水深千尺——不及"——你的琵琶对我的一瞥。</w:t>
      </w:r>
    </w:p>
    <w:p w14:paraId="26890405">
      <w:pPr>
        <w:ind w:left="283"/>
      </w:pPr>
      <w:r>
        <w:rPr>
          <w:rFonts w:ascii="楷体" w:hAnsi="楷体" w:eastAsia="楷体"/>
          <w:sz w:val="21"/>
        </w:rPr>
        <w:t>【阿素 副歌前——化用《春夜洛城闻笛》】</w:t>
      </w:r>
    </w:p>
    <w:p w14:paraId="152DDB73">
      <w:pPr>
        <w:ind w:left="567"/>
      </w:pPr>
      <w:r>
        <w:rPr>
          <w:rFonts w:ascii="楷体" w:hAnsi="楷体" w:eastAsia="楷体"/>
          <w:sz w:val="21"/>
        </w:rPr>
        <w:t>因为我的琴也想去天边。"谁家玉笛暗飞声——散入春风满洛城。"</w:t>
      </w:r>
    </w:p>
    <w:p w14:paraId="443C246D">
      <w:pPr>
        <w:ind w:left="567"/>
      </w:pPr>
      <w:r>
        <w:rPr>
          <w:rFonts w:ascii="楷体" w:hAnsi="楷体" w:eastAsia="楷体"/>
          <w:sz w:val="21"/>
        </w:rPr>
        <w:t>但它只有四根弦——飞不出去。</w:t>
      </w:r>
    </w:p>
    <w:p w14:paraId="744AE865">
      <w:pPr>
        <w:ind w:left="283"/>
      </w:pPr>
      <w:r>
        <w:rPr>
          <w:rFonts w:ascii="楷体" w:hAnsi="楷体" w:eastAsia="楷体"/>
          <w:sz w:val="21"/>
        </w:rPr>
        <w:t>【李白(A) 回应】</w:t>
      </w:r>
    </w:p>
    <w:p w14:paraId="156046D6">
      <w:pPr>
        <w:ind w:left="567"/>
      </w:pPr>
      <w:r>
        <w:rPr>
          <w:rFonts w:ascii="楷体" w:hAnsi="楷体" w:eastAsia="楷体"/>
          <w:sz w:val="21"/>
        </w:rPr>
        <w:t>那就让我听——我帮你飞。"此夜曲中闻折柳——何人不起故园情。"</w:t>
      </w:r>
    </w:p>
    <w:p w14:paraId="3AF90E32">
      <w:pPr>
        <w:ind w:left="567"/>
      </w:pPr>
      <w:r>
        <w:rPr>
          <w:rFonts w:ascii="楷体" w:hAnsi="楷体" w:eastAsia="楷体"/>
          <w:sz w:val="21"/>
        </w:rPr>
        <w:t>用我的诗当翅膀——够不够？</w:t>
      </w:r>
    </w:p>
    <w:p w14:paraId="366F9097">
      <w:pPr>
        <w:ind w:left="283"/>
      </w:pPr>
      <w:r>
        <w:rPr>
          <w:rFonts w:ascii="楷体" w:hAnsi="楷体" w:eastAsia="楷体"/>
          <w:sz w:val="21"/>
        </w:rPr>
        <w:t>【合唱副歌——化用《金陵酒肆留别》】</w:t>
      </w:r>
    </w:p>
    <w:p w14:paraId="7796D135">
      <w:pPr>
        <w:ind w:left="567"/>
      </w:pPr>
      <w:r>
        <w:rPr>
          <w:rFonts w:ascii="楷体" w:hAnsi="楷体" w:eastAsia="楷体"/>
          <w:sz w:val="21"/>
        </w:rPr>
        <w:t>（合）"金陵子弟来相送——欲行不行各尽觞。"</w:t>
      </w:r>
    </w:p>
    <w:p w14:paraId="70F3E1C3">
      <w:pPr>
        <w:ind w:left="567"/>
      </w:pPr>
      <w:r>
        <w:rPr>
          <w:rFonts w:ascii="楷体" w:hAnsi="楷体" w:eastAsia="楷体"/>
          <w:sz w:val="21"/>
        </w:rPr>
        <w:t>金陵的酒——不醉人。醉的是今晚的琴声。</w:t>
      </w:r>
    </w:p>
    <w:p w14:paraId="74BE6049">
      <w:pPr>
        <w:ind w:left="567"/>
      </w:pPr>
      <w:r>
        <w:rPr>
          <w:rFonts w:ascii="楷体" w:hAnsi="楷体" w:eastAsia="楷体"/>
          <w:sz w:val="21"/>
        </w:rPr>
        <w:t>"请君试问东流水——别意与之谁短长？"</w:t>
      </w:r>
    </w:p>
    <w:p w14:paraId="59390820">
      <w:pPr>
        <w:ind w:left="567"/>
      </w:pPr>
      <w:r>
        <w:rPr>
          <w:rFonts w:ascii="楷体" w:hAnsi="楷体" w:eastAsia="楷体"/>
          <w:sz w:val="21"/>
        </w:rPr>
        <w:t>来日你若路过长安——记得这壶酒——和这首歌。</w:t>
      </w:r>
    </w:p>
    <w:p w14:paraId="6F88DF8A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【琵琶solo——24小节。国乐手独奏，阿素站在她身旁，手搭在她肩上。这是全剧第一次让"音乐本身"成为被凝视的焦点。】</w:t>
      </w:r>
    </w:p>
    <w:p w14:paraId="5040284A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【solo结束。李白(A)往桌上放了一小块银子。】</w:t>
      </w:r>
    </w:p>
    <w:p w14:paraId="76C06FC8"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酒钱。</w:t>
      </w:r>
    </w:p>
    <w:p w14:paraId="5FE23EE2">
      <w:pPr>
        <w:ind w:left="283"/>
      </w:pPr>
      <w:r>
        <w:rPr>
          <w:b/>
          <w:sz w:val="21"/>
        </w:rPr>
        <w:t>阿素：</w:t>
      </w:r>
      <w:r>
        <w:rPr>
          <w:sz w:val="21"/>
        </w:rPr>
        <w:t>诗还没写呢。</w:t>
      </w:r>
    </w:p>
    <w:p w14:paraId="04F18153"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（边走边回头）写过了。刚才那首歌——就是诗。"人生在世不称意——明朝散发弄扁舟。"（他顿了顿）但愿我们——都不用等到"明朝"。</w:t>
      </w:r>
    </w:p>
    <w:p w14:paraId="35C52225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【下。阿素独自站在桌前——拿起他喝过的碗——看了一眼。轻摇头，自己喝了一口。灯光渐暗。】</w:t>
      </w:r>
    </w:p>
    <w:p w14:paraId="133B7A6D"/>
    <w:p w14:paraId="500717BC">
      <w:pPr>
        <w:pStyle w:val="4"/>
      </w:pPr>
      <w:r>
        <w:t>第三场：山月随人</w:t>
      </w:r>
      <w:bookmarkStart w:id="0" w:name="_GoBack"/>
      <w:bookmarkEnd w:id="0"/>
    </w:p>
    <w:p w14:paraId="5C22A0BB">
      <w:r>
        <w:rPr>
          <w:b/>
          <w:i w:val="0"/>
        </w:rPr>
        <w:t>《山月随人》| 李白(A)+玉真公主 | New Age+古筝 | ~9分钟</w:t>
      </w:r>
    </w:p>
    <w:p w14:paraId="0427E70C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【灯光：月光蓝。屏风全白。月亮灯箱80%。灰布铺地，群演在布下缓慢移动 = 云海。】</w:t>
      </w:r>
    </w:p>
    <w:p w14:paraId="4D9AB51F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【玉真公主——素雅道袍——坐在一块石头上（道具箱蒙灰布）。李白(A)从左侧上。衣服更旧但精神更好。】</w:t>
      </w:r>
    </w:p>
    <w:p w14:paraId="2500A578"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（自语）"暮从碧山下——山月随人归。"终南山的云——什么时候——变成人了？</w:t>
      </w:r>
    </w:p>
    <w:p w14:paraId="3722F4A0">
      <w:pPr>
        <w:ind w:left="283"/>
      </w:pPr>
      <w:r>
        <w:rPr>
          <w:b/>
          <w:sz w:val="21"/>
        </w:rPr>
        <w:t>玉真公主：</w:t>
      </w:r>
      <w:r>
        <w:rPr>
          <w:sz w:val="21"/>
        </w:rPr>
        <w:t>（没有转头）你就是那个在金陵——用一首诗换了壶酒的李白？</w:t>
      </w:r>
    </w:p>
    <w:p w14:paraId="717BF886"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消息走了一千多里路——比我自己走得还快。</w:t>
      </w:r>
    </w:p>
    <w:p w14:paraId="5F89273F">
      <w:pPr>
        <w:ind w:left="283"/>
      </w:pPr>
      <w:r>
        <w:rPr>
          <w:b/>
          <w:sz w:val="21"/>
        </w:rPr>
        <w:t>玉真公主：</w:t>
      </w:r>
      <w:r>
        <w:rPr>
          <w:sz w:val="21"/>
        </w:rPr>
        <w:t>不是消息快。（她终于转头看他）教坊的女孩们都在弹阿素记下来的那首曲子。"此夜曲中闻折柳——何人不起故园情"——（她轻轻念出，像在品尝每个字的重量）——你一句诗，让长安所有会弹琵琶的人——都想家了。</w:t>
      </w:r>
    </w:p>
    <w:p w14:paraId="06CB41A3"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（走近——在她几步外坐下）所以你是……？</w:t>
      </w:r>
    </w:p>
    <w:p w14:paraId="26F02AFC">
      <w:pPr>
        <w:ind w:left="283"/>
      </w:pPr>
      <w:r>
        <w:rPr>
          <w:b/>
          <w:sz w:val="21"/>
        </w:rPr>
        <w:t>玉真公主：</w:t>
      </w:r>
      <w:r>
        <w:rPr>
          <w:sz w:val="21"/>
        </w:rPr>
        <w:t>一个住在山上的人。"问余何事栖碧山——笑而不答心自闲。"（她抬头看月亮灯箱）——和你一样。也是一个不想"回家"的人。</w:t>
      </w:r>
    </w:p>
    <w:p w14:paraId="7D94AB5C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【李白(A)顺着她的目光——也看向月亮。】</w:t>
      </w:r>
    </w:p>
    <w:p w14:paraId="3BF7F913">
      <w:pPr>
        <w:ind w:left="283"/>
      </w:pPr>
      <w:r>
        <w:rPr>
          <w:b/>
          <w:sz w:val="21"/>
        </w:rPr>
        <w:t>玉真公主：</w:t>
      </w:r>
      <w:r>
        <w:rPr>
          <w:sz w:val="21"/>
        </w:rPr>
        <w:t>"家"这个字——你不觉得吗——每次听到，都像是在说——"回到别人给你安排好的位置上去。"所以——（她指了指四周的山与云）——我住到了山上。修道——是一个很好的理由。没有人追问。</w:t>
      </w:r>
    </w:p>
    <w:p w14:paraId="1B789E64"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（想了很久）我怕——如果停下来——（他看着月亮）——就会被装进一个叫"李白"的瓶子里。然后所有人都指着瓶子说——看，这就是李白。（他摇头）可是瓶子里的人——已经死了。"我本楚狂人——凤歌笑孔丘。"我笑孔子——其实是因为我怕变成他。</w:t>
      </w:r>
    </w:p>
    <w:p w14:paraId="4DCC6691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【玉真公主第一次认真地看他——不是打量——是认出。】</w:t>
      </w:r>
    </w:p>
    <w:p w14:paraId="4CBFAE02">
      <w:pPr>
        <w:ind w:left="283"/>
      </w:pPr>
      <w:r>
        <w:rPr>
          <w:b/>
          <w:sz w:val="21"/>
        </w:rPr>
        <w:t>玉真公主：</w:t>
      </w:r>
      <w:r>
        <w:rPr>
          <w:sz w:val="21"/>
        </w:rPr>
        <w:t>"桃花流水窅然去——别有天地非人间。"你要找的——不是一个地方。你要找的——是"非人间"。我可以帮你。去长安。去皇帝面前。不是因为你属于那里——恰恰是因为你不属于那里。"大鹏一日同风起"——大鹏需要飞过长安。哪怕只是为了跟长安说一声——"我来过了。再见。"</w:t>
      </w:r>
    </w:p>
    <w:p w14:paraId="618D7FA6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【唱《山月随人》——古筝+键盘New Age。】</w:t>
      </w:r>
    </w:p>
    <w:p w14:paraId="21428D55">
      <w:pPr>
        <w:ind w:left="283"/>
      </w:pPr>
      <w:r>
        <w:rPr>
          <w:rFonts w:ascii="楷体" w:hAnsi="楷体" w:eastAsia="楷体"/>
          <w:sz w:val="21"/>
        </w:rPr>
        <w:t>【玉真公主——化用《下终南山》《山中问答》】</w:t>
      </w:r>
    </w:p>
    <w:p w14:paraId="26FC4E37">
      <w:pPr>
        <w:ind w:left="567"/>
      </w:pPr>
      <w:r>
        <w:rPr>
          <w:rFonts w:ascii="楷体" w:hAnsi="楷体" w:eastAsia="楷体"/>
          <w:sz w:val="21"/>
        </w:rPr>
        <w:t>"暮从碧山下——山月随人归。"</w:t>
      </w:r>
    </w:p>
    <w:p w14:paraId="599BA408">
      <w:pPr>
        <w:ind w:left="567"/>
      </w:pPr>
      <w:r>
        <w:rPr>
          <w:rFonts w:ascii="楷体" w:hAnsi="楷体" w:eastAsia="楷体"/>
          <w:sz w:val="21"/>
        </w:rPr>
        <w:t>"却顾所来径——苍苍横翠微。"</w:t>
      </w:r>
    </w:p>
    <w:p w14:paraId="1A04FED2">
      <w:pPr>
        <w:ind w:left="567"/>
      </w:pPr>
      <w:r>
        <w:rPr>
          <w:rFonts w:ascii="楷体" w:hAnsi="楷体" w:eastAsia="楷体"/>
          <w:sz w:val="21"/>
        </w:rPr>
        <w:t>终南山的云不需要方向——它们只是飘着。</w:t>
      </w:r>
    </w:p>
    <w:p w14:paraId="281374DA">
      <w:pPr>
        <w:ind w:left="567"/>
      </w:pPr>
      <w:r>
        <w:rPr>
          <w:rFonts w:ascii="楷体" w:hAnsi="楷体" w:eastAsia="楷体"/>
          <w:sz w:val="21"/>
        </w:rPr>
        <w:t>可是你不是云——你是风。风如果不吹——就不再是风了。</w:t>
      </w:r>
    </w:p>
    <w:p w14:paraId="05D170FA">
      <w:pPr>
        <w:ind w:left="567"/>
      </w:pPr>
      <w:r>
        <w:rPr>
          <w:rFonts w:ascii="楷体" w:hAnsi="楷体" w:eastAsia="楷体"/>
          <w:sz w:val="21"/>
        </w:rPr>
        <w:t>"绿竹入幽径——青萝拂行衣。"——我也不过是山中的一棵竹子。</w:t>
      </w:r>
    </w:p>
    <w:p w14:paraId="12E141EF">
      <w:pPr>
        <w:ind w:left="567"/>
      </w:pPr>
      <w:r>
        <w:rPr>
          <w:rFonts w:ascii="楷体" w:hAnsi="楷体" w:eastAsia="楷体"/>
          <w:sz w:val="21"/>
        </w:rPr>
        <w:t>竹子不选择自己长在哪里——但它可以选择——怎么长。</w:t>
      </w:r>
    </w:p>
    <w:p w14:paraId="205C8562">
      <w:pPr>
        <w:ind w:left="283"/>
      </w:pPr>
      <w:r>
        <w:rPr>
          <w:rFonts w:ascii="楷体" w:hAnsi="楷体" w:eastAsia="楷体"/>
          <w:sz w:val="21"/>
        </w:rPr>
        <w:t>【李白(A)——化用《行路难》】</w:t>
      </w:r>
    </w:p>
    <w:p w14:paraId="1E4D8DE5">
      <w:pPr>
        <w:ind w:left="567"/>
      </w:pPr>
      <w:r>
        <w:rPr>
          <w:rFonts w:ascii="楷体" w:hAnsi="楷体" w:eastAsia="楷体"/>
          <w:sz w:val="21"/>
        </w:rPr>
        <w:t>长安远吗——比蜀道更远？长安高吗——比终南山更高？</w:t>
      </w:r>
    </w:p>
    <w:p w14:paraId="58A196F6">
      <w:pPr>
        <w:ind w:left="567"/>
      </w:pPr>
      <w:r>
        <w:rPr>
          <w:rFonts w:ascii="楷体" w:hAnsi="楷体" w:eastAsia="楷体"/>
          <w:sz w:val="21"/>
        </w:rPr>
        <w:t>"停杯投箸不能食——拔剑四顾心茫然。"</w:t>
      </w:r>
    </w:p>
    <w:p w14:paraId="0E42F5A6">
      <w:pPr>
        <w:ind w:left="567"/>
      </w:pPr>
      <w:r>
        <w:rPr>
          <w:rFonts w:ascii="楷体" w:hAnsi="楷体" w:eastAsia="楷体"/>
          <w:sz w:val="21"/>
        </w:rPr>
        <w:t>"欲渡黄河冰塞川——将登太行雪满山。"</w:t>
      </w:r>
    </w:p>
    <w:p w14:paraId="7F03698C">
      <w:pPr>
        <w:ind w:left="567"/>
      </w:pPr>
      <w:r>
        <w:rPr>
          <w:rFonts w:ascii="楷体" w:hAnsi="楷体" w:eastAsia="楷体"/>
          <w:sz w:val="21"/>
        </w:rPr>
        <w:t>如果我去了——如果我留下来了——我还是不是我？</w:t>
      </w:r>
    </w:p>
    <w:p w14:paraId="0BB07AE1">
      <w:pPr>
        <w:ind w:left="283"/>
      </w:pPr>
      <w:r>
        <w:rPr>
          <w:rFonts w:ascii="楷体" w:hAnsi="楷体" w:eastAsia="楷体"/>
          <w:sz w:val="21"/>
        </w:rPr>
        <w:t>【玉真公主 第二段——化用《山中问答》】</w:t>
      </w:r>
    </w:p>
    <w:p w14:paraId="09C33C5D">
      <w:pPr>
        <w:ind w:left="567"/>
      </w:pPr>
      <w:r>
        <w:rPr>
          <w:rFonts w:ascii="楷体" w:hAnsi="楷体" w:eastAsia="楷体"/>
          <w:sz w:val="21"/>
        </w:rPr>
        <w:t>我选择了"不"——不嫁人。不入宫。不参与天下的棋局。</w:t>
      </w:r>
    </w:p>
    <w:p w14:paraId="3FAAB734">
      <w:pPr>
        <w:ind w:left="567"/>
      </w:pPr>
      <w:r>
        <w:rPr>
          <w:rFonts w:ascii="楷体" w:hAnsi="楷体" w:eastAsia="楷体"/>
          <w:sz w:val="21"/>
        </w:rPr>
        <w:t>"问余何事栖碧山——笑而不答心自闲。"</w:t>
      </w:r>
    </w:p>
    <w:p w14:paraId="1A34B431">
      <w:pPr>
        <w:ind w:left="567"/>
      </w:pPr>
      <w:r>
        <w:rPr>
          <w:rFonts w:ascii="楷体" w:hAnsi="楷体" w:eastAsia="楷体"/>
          <w:sz w:val="21"/>
        </w:rPr>
        <w:t>这是我的自由。它很小——但它是我自己挣来的。</w:t>
      </w:r>
    </w:p>
    <w:p w14:paraId="46F6B530">
      <w:pPr>
        <w:ind w:left="567"/>
      </w:pPr>
      <w:r>
        <w:rPr>
          <w:rFonts w:ascii="楷体" w:hAnsi="楷体" w:eastAsia="楷体"/>
          <w:sz w:val="21"/>
        </w:rPr>
        <w:t>你的自由不一样——你是大鹏。大鹏需要飞。飞过长安——再回来——</w:t>
      </w:r>
    </w:p>
    <w:p w14:paraId="1BAE5DC0">
      <w:pPr>
        <w:ind w:left="567"/>
      </w:pPr>
      <w:r>
        <w:rPr>
          <w:rFonts w:ascii="楷体" w:hAnsi="楷体" w:eastAsia="楷体"/>
          <w:sz w:val="21"/>
        </w:rPr>
        <w:t>你才会知道——"一直不去"——也是一种不自由。</w:t>
      </w:r>
    </w:p>
    <w:p w14:paraId="6C8E75E4">
      <w:pPr>
        <w:ind w:left="283"/>
      </w:pPr>
      <w:r>
        <w:rPr>
          <w:rFonts w:ascii="楷体" w:hAnsi="楷体" w:eastAsia="楷体"/>
          <w:sz w:val="21"/>
        </w:rPr>
        <w:t>【二重唱 副歌——化用《行路难》】</w:t>
      </w:r>
    </w:p>
    <w:p w14:paraId="2480D582">
      <w:pPr>
        <w:ind w:left="567"/>
      </w:pPr>
      <w:r>
        <w:rPr>
          <w:rFonts w:ascii="楷体" w:hAnsi="楷体" w:eastAsia="楷体"/>
          <w:sz w:val="21"/>
        </w:rPr>
        <w:t>（李）我不属于任何地方——有人告诉我这是错的。"行路难——行路难！"</w:t>
      </w:r>
    </w:p>
    <w:p w14:paraId="2A4BBF9B">
      <w:pPr>
        <w:ind w:left="567"/>
      </w:pPr>
      <w:r>
        <w:rPr>
          <w:rFonts w:ascii="楷体" w:hAnsi="楷体" w:eastAsia="楷体"/>
          <w:sz w:val="21"/>
        </w:rPr>
        <w:t>（玉）不属于任何地方——或许意味着你属于所有地方。</w:t>
      </w:r>
    </w:p>
    <w:p w14:paraId="17D1F6F4">
      <w:pPr>
        <w:ind w:left="567"/>
      </w:pPr>
      <w:r>
        <w:rPr>
          <w:rFonts w:ascii="楷体" w:hAnsi="楷体" w:eastAsia="楷体"/>
          <w:sz w:val="21"/>
        </w:rPr>
        <w:t>（李）"多歧路——今安在？"</w:t>
      </w:r>
    </w:p>
    <w:p w14:paraId="49376D24">
      <w:pPr>
        <w:ind w:left="567"/>
      </w:pPr>
      <w:r>
        <w:rPr>
          <w:rFonts w:ascii="楷体" w:hAnsi="楷体" w:eastAsia="楷体"/>
          <w:sz w:val="21"/>
        </w:rPr>
        <w:t>（玉）路——在你脚下。不在任何人的嘴里。</w:t>
      </w:r>
    </w:p>
    <w:p w14:paraId="32979F09">
      <w:pPr>
        <w:ind w:left="567"/>
      </w:pPr>
      <w:r>
        <w:rPr>
          <w:rFonts w:ascii="楷体" w:hAnsi="楷体" w:eastAsia="楷体"/>
          <w:sz w:val="21"/>
        </w:rPr>
        <w:t>（合）"长风破浪会有时——直挂云帆济沧海。"</w:t>
      </w:r>
    </w:p>
    <w:p w14:paraId="76B8517D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【歌毕。玉真从袖中取出一封信——举荐信。】</w:t>
      </w:r>
    </w:p>
    <w:p w14:paraId="48EDF213">
      <w:pPr>
        <w:ind w:left="283"/>
      </w:pPr>
      <w:r>
        <w:rPr>
          <w:b/>
          <w:sz w:val="21"/>
        </w:rPr>
        <w:t>玉真公主：</w:t>
      </w:r>
      <w:r>
        <w:rPr>
          <w:sz w:val="21"/>
        </w:rPr>
        <w:t>这是给皇兄的。到了长安——要不要递——你自己决定。</w:t>
      </w:r>
    </w:p>
    <w:p w14:paraId="48FF0A72"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（接过）如果我不递呢？</w:t>
      </w:r>
    </w:p>
    <w:p w14:paraId="691F24B7">
      <w:pPr>
        <w:ind w:left="283"/>
      </w:pPr>
      <w:r>
        <w:rPr>
          <w:b/>
          <w:sz w:val="21"/>
        </w:rPr>
        <w:t>玉真公主：</w:t>
      </w:r>
      <w:r>
        <w:rPr>
          <w:sz w:val="21"/>
        </w:rPr>
        <w:t>（起身向"山"的方向走去——微微一笑）那你至少知道了——有一个需要你去的地方——和有一个需要你回去的地方——（她回头看了他一眼）——是两件完全不同的事。"我醉君复乐——陶然共忘机。"今晚的山月——不用还。</w:t>
      </w:r>
    </w:p>
    <w:p w14:paraId="7FE43D67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【她消失在屏风后。李白(A)独自站在"云海"中。他把信折好——放进怀里。和父亲的羊皮地图放在一起。抬头再看一眼月亮。】</w:t>
      </w:r>
    </w:p>
    <w:p w14:paraId="0A2EA89B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【灯光渐暗。】</w:t>
      </w:r>
    </w:p>
    <w:p w14:paraId="1950765E"/>
    <w:p w14:paraId="10828DF3">
      <w:pPr>
        <w:pStyle w:val="4"/>
      </w:pPr>
      <w:r>
        <w:t>第四场：长安一片月</w:t>
      </w:r>
    </w:p>
    <w:p w14:paraId="65589F45">
      <w:r>
        <w:rPr>
          <w:b/>
          <w:i w:val="0"/>
        </w:rPr>
        <w:t>《长安一片月》| 许宛独唱 | 温暖民谣，钢琴+二胡 | ~8分钟</w:t>
      </w:r>
    </w:p>
    <w:p w14:paraId="5BB55C31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【灯光：琥珀色暖光。月亮灯箱70%——满月但温暖。一盏灯笼悬挂在舞台上方。】</w:t>
      </w:r>
    </w:p>
    <w:p w14:paraId="0B81F3E2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【许宛——约28岁，女中音，素雅居家服装——坐在椅子上做针线。李白(A)靠着屏风看着她。服装换了——入赘许家后的体面装扮。但腰间仍佩剑。】</w:t>
      </w:r>
    </w:p>
    <w:p w14:paraId="0FA1F6D7">
      <w:pPr>
        <w:ind w:left="283"/>
      </w:pPr>
      <w:r>
        <w:rPr>
          <w:b/>
          <w:sz w:val="21"/>
        </w:rPr>
        <w:t>许宛：</w:t>
      </w:r>
      <w:r>
        <w:rPr>
          <w:sz w:val="21"/>
        </w:rPr>
        <w:t>（头也不抬）今天又没写？</w:t>
      </w:r>
    </w:p>
    <w:p w14:paraId="15DF6EC7"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写了。"床前明月光——"（他看了一眼院子方向）——然后看桃花去了。桃花开得是很好。"桃花潭水深千尺——"</w:t>
      </w:r>
    </w:p>
    <w:p w14:paraId="45B8F0EC">
      <w:pPr>
        <w:ind w:left="283"/>
      </w:pPr>
      <w:r>
        <w:rPr>
          <w:b/>
          <w:sz w:val="21"/>
        </w:rPr>
        <w:t>许宛：</w:t>
      </w:r>
      <w:r>
        <w:rPr>
          <w:sz w:val="21"/>
        </w:rPr>
        <w:t>（打断，语气平和）——下一句是"不及汪伦送我情"。不是写给我的。（她抬头看他，眼里没有责怪，只有安静的了然）太白。你用别人的诗——来搪塞我。</w:t>
      </w:r>
    </w:p>
    <w:p w14:paraId="102CFD85"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（被戳穿，沉默了一会儿）宛娘。如果有一天——我走了。你会恨我吗？</w:t>
      </w:r>
    </w:p>
    <w:p w14:paraId="0E94CDC7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【许宛的手停了一瞬。然后继续缝。】</w:t>
      </w:r>
    </w:p>
    <w:p w14:paraId="5CCEF3B8">
      <w:pPr>
        <w:ind w:left="283"/>
      </w:pPr>
      <w:r>
        <w:rPr>
          <w:b/>
          <w:sz w:val="21"/>
        </w:rPr>
        <w:t>许宛：</w:t>
      </w:r>
      <w:r>
        <w:rPr>
          <w:sz w:val="21"/>
        </w:rPr>
        <w:t>太白。我嫁给你的时候——（她咬断线头）——就知道你不会在一个地方待一辈子。"长相思——在长安。"你的长安——不在我这里。</w:t>
      </w:r>
    </w:p>
    <w:p w14:paraId="0CD9CFFC"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那你为什么还——</w:t>
      </w:r>
    </w:p>
    <w:p w14:paraId="0B2EB66B">
      <w:pPr>
        <w:ind w:left="283"/>
      </w:pPr>
      <w:r>
        <w:rPr>
          <w:b/>
          <w:sz w:val="21"/>
        </w:rPr>
        <w:t>许宛：</w:t>
      </w:r>
      <w:r>
        <w:rPr>
          <w:sz w:val="21"/>
        </w:rPr>
        <w:t>（放下针线，抬头直视他）因为我想要一个家。哪怕只有十年。十年的家——也是家。十年之后你走了——它还是家。只不过——（她的声音轻了一点）——成了一个人的家。你不用觉得欠我。我选择你——不是因为你不会走。恰恰是因为——我知道你会走。"昔日横波目——今作流泪泉。"可是流泪——也是我选的。</w:t>
      </w:r>
    </w:p>
    <w:p w14:paraId="0DF414EF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【她站起来，走到他面前。伸手把他腰间的剑轻轻按了一下。】</w:t>
      </w:r>
    </w:p>
    <w:p w14:paraId="231EC03F">
      <w:pPr>
        <w:ind w:left="283"/>
      </w:pPr>
      <w:r>
        <w:rPr>
          <w:b/>
          <w:sz w:val="21"/>
        </w:rPr>
        <w:t>许宛：</w:t>
      </w:r>
      <w:r>
        <w:rPr>
          <w:sz w:val="21"/>
        </w:rPr>
        <w:t>剑别解。等你想走的时候——再解。</w:t>
      </w:r>
    </w:p>
    <w:p w14:paraId="56080F07"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（声音在喉咙里）"当君怀归日——是妾断肠时。"宛娘——你明知道——</w:t>
      </w:r>
    </w:p>
    <w:p w14:paraId="2BD236F4">
      <w:pPr>
        <w:ind w:left="283"/>
      </w:pPr>
      <w:r>
        <w:rPr>
          <w:b/>
          <w:sz w:val="21"/>
        </w:rPr>
        <w:t>许宛：</w:t>
      </w:r>
      <w:r>
        <w:rPr>
          <w:sz w:val="21"/>
        </w:rPr>
        <w:t>（回到椅子上，拿起针线）去写你的诗吧。"长安一片月——万户捣衣声。"今晚的月光很好——（她抬头看月亮灯箱）——别浪费在我身上。</w:t>
      </w:r>
    </w:p>
    <w:p w14:paraId="04AA5257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【唱《长安一片月》——许宛独唱。键盘切钢琴音色。国乐手拉二胡。】</w:t>
      </w:r>
    </w:p>
    <w:p w14:paraId="1D389982">
      <w:pPr>
        <w:ind w:left="283"/>
      </w:pPr>
      <w:r>
        <w:rPr>
          <w:rFonts w:ascii="楷体" w:hAnsi="楷体" w:eastAsia="楷体"/>
          <w:sz w:val="21"/>
        </w:rPr>
        <w:t>【主歌——化用《子夜吴歌》《长相思》】</w:t>
      </w:r>
    </w:p>
    <w:p w14:paraId="7F8E8760">
      <w:pPr>
        <w:ind w:left="567"/>
      </w:pPr>
      <w:r>
        <w:rPr>
          <w:rFonts w:ascii="楷体" w:hAnsi="楷体" w:eastAsia="楷体"/>
          <w:sz w:val="21"/>
        </w:rPr>
        <w:t>"长安一片月——万户捣衣声。"</w:t>
      </w:r>
    </w:p>
    <w:p w14:paraId="0222DEF5">
      <w:pPr>
        <w:ind w:left="567"/>
      </w:pPr>
      <w:r>
        <w:rPr>
          <w:rFonts w:ascii="楷体" w:hAnsi="楷体" w:eastAsia="楷体"/>
          <w:sz w:val="21"/>
        </w:rPr>
        <w:t>"秋风吹不尽——总是玉关情。"</w:t>
      </w:r>
    </w:p>
    <w:p w14:paraId="00303E03">
      <w:pPr>
        <w:ind w:left="567"/>
      </w:pPr>
      <w:r>
        <w:rPr>
          <w:rFonts w:ascii="楷体" w:hAnsi="楷体" w:eastAsia="楷体"/>
          <w:sz w:val="21"/>
        </w:rPr>
        <w:t>安陆的春天——桃花开了满院子。你说要给我写诗——</w:t>
      </w:r>
    </w:p>
    <w:p w14:paraId="5940DFE1">
      <w:pPr>
        <w:ind w:left="567"/>
      </w:pPr>
      <w:r>
        <w:rPr>
          <w:rFonts w:ascii="楷体" w:hAnsi="楷体" w:eastAsia="楷体"/>
          <w:sz w:val="21"/>
        </w:rPr>
        <w:t>写到花谢了——写到冬来了——你还在想第一句。</w:t>
      </w:r>
    </w:p>
    <w:p w14:paraId="6E075810">
      <w:pPr>
        <w:ind w:left="567"/>
      </w:pPr>
      <w:r>
        <w:rPr>
          <w:rFonts w:ascii="楷体" w:hAnsi="楷体" w:eastAsia="楷体"/>
          <w:sz w:val="21"/>
        </w:rPr>
        <w:t>这没有关系。"何日平胡虏——良人罢远征。"</w:t>
      </w:r>
    </w:p>
    <w:p w14:paraId="59312F67">
      <w:pPr>
        <w:ind w:left="567"/>
      </w:pPr>
      <w:r>
        <w:rPr>
          <w:rFonts w:ascii="楷体" w:hAnsi="楷体" w:eastAsia="楷体"/>
          <w:sz w:val="21"/>
        </w:rPr>
        <w:t>可你不是良人——你是胡虏。你是那个永远在远征的人。</w:t>
      </w:r>
    </w:p>
    <w:p w14:paraId="12A1265F">
      <w:pPr>
        <w:ind w:left="567"/>
      </w:pPr>
      <w:r>
        <w:rPr>
          <w:rFonts w:ascii="楷体" w:hAnsi="楷体" w:eastAsia="楷体"/>
          <w:sz w:val="21"/>
        </w:rPr>
        <w:t>我需要的——不是你的诗。我需要的——</w:t>
      </w:r>
    </w:p>
    <w:p w14:paraId="7F5F405D">
      <w:pPr>
        <w:ind w:left="567"/>
      </w:pPr>
      <w:r>
        <w:rPr>
          <w:rFonts w:ascii="楷体" w:hAnsi="楷体" w:eastAsia="楷体"/>
          <w:sz w:val="21"/>
        </w:rPr>
        <w:t>是你还在想第一句的时候——眼睛看着桃花——而桃花也在看你。</w:t>
      </w:r>
    </w:p>
    <w:p w14:paraId="4F78B546">
      <w:pPr>
        <w:ind w:left="283"/>
      </w:pPr>
      <w:r>
        <w:rPr>
          <w:rFonts w:ascii="楷体" w:hAnsi="楷体" w:eastAsia="楷体"/>
          <w:sz w:val="21"/>
        </w:rPr>
        <w:t>【副歌——化用《长相思》】</w:t>
      </w:r>
    </w:p>
    <w:p w14:paraId="5FF105D5">
      <w:pPr>
        <w:ind w:left="567"/>
      </w:pPr>
      <w:r>
        <w:rPr>
          <w:rFonts w:ascii="楷体" w:hAnsi="楷体" w:eastAsia="楷体"/>
          <w:sz w:val="21"/>
        </w:rPr>
        <w:t>你是风——我知道你是风。风不需要为任何人停下来。</w:t>
      </w:r>
    </w:p>
    <w:p w14:paraId="5733B8F8">
      <w:pPr>
        <w:ind w:left="567"/>
      </w:pPr>
      <w:r>
        <w:rPr>
          <w:rFonts w:ascii="楷体" w:hAnsi="楷体" w:eastAsia="楷体"/>
          <w:sz w:val="21"/>
        </w:rPr>
        <w:t>"长相思——摧心肝。"可是——心肝摧了还是会继续跳。</w:t>
      </w:r>
    </w:p>
    <w:p w14:paraId="78FC4A7E">
      <w:pPr>
        <w:ind w:left="567"/>
      </w:pPr>
      <w:r>
        <w:rPr>
          <w:rFonts w:ascii="楷体" w:hAnsi="楷体" w:eastAsia="楷体"/>
          <w:sz w:val="21"/>
        </w:rPr>
        <w:t>风吹过桃花的那个春天——那一刻的风——是属于桃花的。</w:t>
      </w:r>
    </w:p>
    <w:p w14:paraId="0877BBDE">
      <w:pPr>
        <w:ind w:left="567"/>
      </w:pPr>
      <w:r>
        <w:rPr>
          <w:rFonts w:ascii="楷体" w:hAnsi="楷体" w:eastAsia="楷体"/>
          <w:sz w:val="21"/>
        </w:rPr>
        <w:t>"昔日横波目——今作流泪泉。"（她停了半拍）流泪泉——也是泉。</w:t>
      </w:r>
    </w:p>
    <w:p w14:paraId="7A993841">
      <w:pPr>
        <w:ind w:left="283"/>
      </w:pPr>
      <w:r>
        <w:rPr>
          <w:rFonts w:ascii="楷体" w:hAnsi="楷体" w:eastAsia="楷体"/>
          <w:sz w:val="21"/>
        </w:rPr>
        <w:t>【桥段——化用《长干行》】</w:t>
      </w:r>
    </w:p>
    <w:p w14:paraId="5E9D3B3F">
      <w:pPr>
        <w:ind w:left="567"/>
      </w:pPr>
      <w:r>
        <w:rPr>
          <w:rFonts w:ascii="楷体" w:hAnsi="楷体" w:eastAsia="楷体"/>
          <w:sz w:val="21"/>
        </w:rPr>
        <w:t>"郎骑竹马来——绕床弄青梅。"——你不是竹马，你是野马。</w:t>
      </w:r>
    </w:p>
    <w:p w14:paraId="55713D22">
      <w:pPr>
        <w:ind w:left="567"/>
      </w:pPr>
      <w:r>
        <w:rPr>
          <w:rFonts w:ascii="楷体" w:hAnsi="楷体" w:eastAsia="楷体"/>
          <w:sz w:val="21"/>
        </w:rPr>
        <w:t>"同居长干里——两小无嫌猜。"——可是我们没有两小。我们只有——中间。</w:t>
      </w:r>
    </w:p>
    <w:p w14:paraId="4118DB1B">
      <w:pPr>
        <w:ind w:left="567"/>
      </w:pPr>
      <w:r>
        <w:rPr>
          <w:rFonts w:ascii="楷体" w:hAnsi="楷体" w:eastAsia="楷体"/>
          <w:sz w:val="21"/>
        </w:rPr>
        <w:t>一段人生的中间。一段路上的停顿。一种——姑且叫做"家"的东西。</w:t>
      </w:r>
    </w:p>
    <w:p w14:paraId="46F6547D">
      <w:pPr>
        <w:ind w:left="567"/>
      </w:pPr>
      <w:r>
        <w:rPr>
          <w:rFonts w:ascii="楷体" w:hAnsi="楷体" w:eastAsia="楷体"/>
          <w:sz w:val="21"/>
        </w:rPr>
        <w:t>十年。够了。一个家。够了。</w:t>
      </w:r>
    </w:p>
    <w:p w14:paraId="1E5900FB">
      <w:pPr>
        <w:ind w:left="283"/>
      </w:pPr>
      <w:r>
        <w:rPr>
          <w:rFonts w:ascii="楷体" w:hAnsi="楷体" w:eastAsia="楷体"/>
          <w:sz w:val="21"/>
        </w:rPr>
        <w:t>【副歌重——化用《春思》】</w:t>
      </w:r>
    </w:p>
    <w:p w14:paraId="2AC4D34C">
      <w:pPr>
        <w:ind w:left="567"/>
      </w:pPr>
      <w:r>
        <w:rPr>
          <w:rFonts w:ascii="楷体" w:hAnsi="楷体" w:eastAsia="楷体"/>
          <w:sz w:val="21"/>
        </w:rPr>
        <w:t>"当君怀归日——是妾断肠时。"</w:t>
      </w:r>
    </w:p>
    <w:p w14:paraId="05247E81">
      <w:pPr>
        <w:ind w:left="567"/>
      </w:pPr>
      <w:r>
        <w:rPr>
          <w:rFonts w:ascii="楷体" w:hAnsi="楷体" w:eastAsia="楷体"/>
          <w:sz w:val="21"/>
        </w:rPr>
        <w:t>（最后一句她停了一拍——然后轻得几乎听不见）</w:t>
      </w:r>
    </w:p>
    <w:p w14:paraId="4A05B742">
      <w:pPr>
        <w:ind w:left="567"/>
      </w:pPr>
      <w:r>
        <w:rPr>
          <w:rFonts w:ascii="楷体" w:hAnsi="楷体" w:eastAsia="楷体"/>
          <w:sz w:val="21"/>
        </w:rPr>
        <w:t>可是——"春风不相识——何事入罗帏？"——春风就是你。你推门进来。你走出去。</w:t>
      </w:r>
    </w:p>
    <w:p w14:paraId="332580AE">
      <w:pPr>
        <w:ind w:left="567"/>
      </w:pPr>
      <w:r>
        <w:rPr>
          <w:rFonts w:ascii="楷体" w:hAnsi="楷体" w:eastAsia="楷体"/>
          <w:sz w:val="21"/>
        </w:rPr>
        <w:t>而我——记得每一次风的方向。</w:t>
      </w:r>
    </w:p>
    <w:p w14:paraId="35D1B8C2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【歌毕。二胡最后一个长音拖了很久——直到消失。许宛把手中缝好的东西展开——一件新的白色长衫。叠好——放在椅子上。起身——走进屏风后。不回头。】</w:t>
      </w:r>
    </w:p>
    <w:p w14:paraId="083AD132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【李白(A)走到椅前，拿起那件长衫——抱在怀里。背对观众站了很久。灯光收至只剩月亮灯箱。】</w:t>
      </w:r>
    </w:p>
    <w:p w14:paraId="04F831F2"/>
    <w:p w14:paraId="73E89547">
      <w:pPr>
        <w:pStyle w:val="4"/>
      </w:pPr>
      <w:r>
        <w:t>第五场：月照长安</w:t>
      </w:r>
    </w:p>
    <w:p w14:paraId="60B6AE57">
      <w:r>
        <w:rPr>
          <w:b/>
          <w:i w:val="0"/>
        </w:rPr>
        <w:t>《月照长安》| 群像 | Funk+中国风 | ~8分钟</w:t>
      </w:r>
    </w:p>
    <w:p w14:paraId="62774324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【灯光骤变为金色——全剧最明亮的场景之一。月亮灯箱调至30%——长安太亮，盖过了月光。屏风全翻金面。】</w:t>
      </w:r>
    </w:p>
    <w:p w14:paraId="4D2A3F89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【群演16人涌入——每人手持金色纱巾。纱巾在灯光下如熔化的金子——这是长安，盛唐之巅。群演在副歌时齐唱（群演兼伴唱的核心场景之一）。】</w:t>
      </w:r>
    </w:p>
    <w:p w14:paraId="0E67B3B4"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（在人群中，对观众）长安。到了。"总为浮云能蔽日——长安不见使人愁。"可是到了之后——我找不到自己的脚了。（他看着周围流光溢彩的人群）每个人都在走。每个人都在笑。每个人都在说——"李白是谁？"我写了那么多诗——可是长安不知道我是谁。"举杯邀明月"——（他抬头）——可是在长安——连月亮都被灯盖过去了。</w:t>
      </w:r>
    </w:p>
    <w:p w14:paraId="14B5F613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【群舞——Funky节奏，琵琶切分。】</w:t>
      </w:r>
    </w:p>
    <w:p w14:paraId="19BA202B">
      <w:pPr>
        <w:ind w:left="283"/>
      </w:pPr>
      <w:r>
        <w:rPr>
          <w:rFonts w:ascii="楷体" w:hAnsi="楷体" w:eastAsia="楷体"/>
          <w:sz w:val="21"/>
        </w:rPr>
        <w:t>【群像齐唱——化用《登金陵凤凰台》《子夜吴歌》】</w:t>
      </w:r>
    </w:p>
    <w:p w14:paraId="365F938F">
      <w:pPr>
        <w:ind w:left="567"/>
      </w:pPr>
      <w:r>
        <w:rPr>
          <w:rFonts w:ascii="楷体" w:hAnsi="楷体" w:eastAsia="楷体"/>
          <w:sz w:val="21"/>
        </w:rPr>
        <w:t>"长安一片月——"不——长安没有月亮。长安只有灯。</w:t>
      </w:r>
    </w:p>
    <w:p w14:paraId="33930137">
      <w:pPr>
        <w:ind w:left="567"/>
      </w:pPr>
      <w:r>
        <w:rPr>
          <w:rFonts w:ascii="楷体" w:hAnsi="楷体" w:eastAsia="楷体"/>
          <w:sz w:val="21"/>
        </w:rPr>
        <w:t>"总为浮云能蔽日——"不——浮云蔽的不是太阳。浮云蔽的是——</w:t>
      </w:r>
    </w:p>
    <w:p w14:paraId="6FCA604F">
      <w:pPr>
        <w:ind w:left="567"/>
      </w:pPr>
      <w:r>
        <w:rPr>
          <w:rFonts w:ascii="楷体" w:hAnsi="楷体" w:eastAsia="楷体"/>
          <w:sz w:val="21"/>
        </w:rPr>
        <w:t>每一个以为来了长安就能成为长安的人。</w:t>
      </w:r>
    </w:p>
    <w:p w14:paraId="56E98D1E">
      <w:pPr>
        <w:ind w:left="567"/>
      </w:pPr>
      <w:r>
        <w:rPr>
          <w:rFonts w:ascii="楷体" w:hAnsi="楷体" w:eastAsia="楷体"/>
          <w:sz w:val="21"/>
        </w:rPr>
        <w:t>长安长安——你不是城。你是一面照妖镜！</w:t>
      </w:r>
    </w:p>
    <w:p w14:paraId="57A61077">
      <w:pPr>
        <w:ind w:left="567"/>
      </w:pPr>
      <w:r>
        <w:rPr>
          <w:rFonts w:ascii="楷体" w:hAnsi="楷体" w:eastAsia="楷体"/>
          <w:sz w:val="21"/>
        </w:rPr>
        <w:t>照出来——不是你是谁——而是你愿意变成谁。</w:t>
      </w:r>
    </w:p>
    <w:p w14:paraId="219FD8F2">
      <w:pPr>
        <w:ind w:left="283"/>
      </w:pPr>
      <w:r>
        <w:rPr>
          <w:rFonts w:ascii="楷体" w:hAnsi="楷体" w:eastAsia="楷体"/>
          <w:sz w:val="21"/>
        </w:rPr>
        <w:t>【李白(A) 插入——在群演齐唱间隙，对观众】</w:t>
      </w:r>
    </w:p>
    <w:p w14:paraId="7F79B5F3">
      <w:pPr>
        <w:ind w:left="567"/>
      </w:pPr>
      <w:r>
        <w:rPr>
          <w:rFonts w:ascii="楷体" w:hAnsi="楷体" w:eastAsia="楷体"/>
          <w:sz w:val="21"/>
        </w:rPr>
        <w:t>（群演在背后唱"长安长安天下之中"）</w:t>
      </w:r>
    </w:p>
    <w:p w14:paraId="6783552F">
      <w:pPr>
        <w:ind w:left="567"/>
      </w:pPr>
      <w:r>
        <w:rPr>
          <w:rFonts w:ascii="楷体" w:hAnsi="楷体" w:eastAsia="楷体"/>
          <w:sz w:val="21"/>
        </w:rPr>
        <w:t>我闻到烤羊肉了——不——那是檀香。我听见琵琶了——不——那是整座城在唱歌。</w:t>
      </w:r>
    </w:p>
    <w:p w14:paraId="4AD6866C">
      <w:pPr>
        <w:ind w:left="567"/>
      </w:pPr>
      <w:r>
        <w:rPr>
          <w:rFonts w:ascii="楷体" w:hAnsi="楷体" w:eastAsia="楷体"/>
          <w:sz w:val="21"/>
        </w:rPr>
        <w:t>"凤凰台上凤凰游——凤去台空江自流。"（他顿了顿）我忽然很怕——怕自己变成那只飞走了就不再回来的凤凰。</w:t>
      </w:r>
    </w:p>
    <w:p w14:paraId="4866582E">
      <w:pPr>
        <w:ind w:left="283"/>
      </w:pPr>
      <w:r>
        <w:rPr>
          <w:rFonts w:ascii="楷体" w:hAnsi="楷体" w:eastAsia="楷体"/>
          <w:sz w:val="21"/>
        </w:rPr>
        <w:t>【齐唱副歌——群演+李白(A)】</w:t>
      </w:r>
    </w:p>
    <w:p w14:paraId="54D2A244">
      <w:pPr>
        <w:ind w:left="567"/>
      </w:pPr>
      <w:r>
        <w:rPr>
          <w:rFonts w:ascii="楷体" w:hAnsi="楷体" w:eastAsia="楷体"/>
          <w:sz w:val="21"/>
        </w:rPr>
        <w:t>来啊！把最好的酒端上来！来啊！把最亮的灯点起来！</w:t>
      </w:r>
    </w:p>
    <w:p w14:paraId="4537C345">
      <w:pPr>
        <w:ind w:left="567"/>
      </w:pPr>
      <w:r>
        <w:rPr>
          <w:rFonts w:ascii="楷体" w:hAnsi="楷体" w:eastAsia="楷体"/>
          <w:sz w:val="21"/>
        </w:rPr>
        <w:t>长安没有夜晚——只有一场——永远不会散的——宴席！</w:t>
      </w:r>
    </w:p>
    <w:p w14:paraId="358D62C6">
      <w:pPr>
        <w:ind w:left="567"/>
      </w:pPr>
      <w:r>
        <w:rPr>
          <w:rFonts w:ascii="楷体" w:hAnsi="楷体" w:eastAsia="楷体"/>
          <w:sz w:val="21"/>
        </w:rPr>
        <w:t>（骤停。群演定格——纱巾停在半空。灯光切冷白。）</w:t>
      </w:r>
    </w:p>
    <w:p w14:paraId="16D7E778"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（在凝固的人群中独自走动）然后——我明白了。长安不只是一座城——它是一面镜子。你站在它面前，照出来的不是你是谁——而是你愿意变成谁。（他摸了摸怀里的举荐信）我不愿意变成任何别的人。但我还是递了这封信——（他拿出信看了看——像在看一道选择题的答案）——因为——"仰天大笑出门去，我辈岂是蓬蒿人。"（他把信高高举起）大鹏——需要飞过长安。</w:t>
      </w:r>
    </w:p>
    <w:p w14:paraId="7B1F7C89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【定格解除。群演如潮水般退下。灯光转换。】</w:t>
      </w:r>
    </w:p>
    <w:p w14:paraId="5C106FF6"/>
    <w:p w14:paraId="2DDBF898">
      <w:pPr>
        <w:pStyle w:val="4"/>
      </w:pPr>
      <w:r>
        <w:t>第六场：花月沉香</w:t>
      </w:r>
    </w:p>
    <w:p w14:paraId="058DB16F">
      <w:r>
        <w:rPr>
          <w:b/>
          <w:i w:val="0"/>
        </w:rPr>
        <w:t>《花月沉香》| 李白(A)+杨玉环+玄宗+高力士 | 宫廷摇滚 | ~10分钟</w:t>
      </w:r>
    </w:p>
    <w:p w14:paraId="5BB2DE48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【灯光：金色顶光+红色侧光。月亮灯箱90%——满月但叠加了红色，华丽而危险。屏风全翻红面。】</w:t>
      </w:r>
    </w:p>
    <w:p w14:paraId="6E6100A6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【群演蹲伏在屏风前——每人手持红扇。渐次站起——扇子展开——像牡丹一夜盛开。他们同时是轻哼声的背景（群演兼伴唱）。】</w:t>
      </w:r>
    </w:p>
    <w:p w14:paraId="296EFDB3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【杨玉环——25岁，花腔女高音——从红色屏风中缓步走出。她穿着正红色华丽长裙。她不是走进这个场景——她是这个场景的源头。】</w:t>
      </w:r>
    </w:p>
    <w:p w14:paraId="5E7CBEC2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【唐玄宗——50岁，男中音——坐在后区椅上。高力士——男低音——永远站得笔直。李白(A)穿新翰林服从左侧上。身体语言——像穿着别人的衣服。】</w:t>
      </w:r>
    </w:p>
    <w:p w14:paraId="03482A6A">
      <w:pPr>
        <w:ind w:left="283"/>
      </w:pPr>
      <w:r>
        <w:rPr>
          <w:b/>
          <w:sz w:val="21"/>
        </w:rPr>
        <w:t>高力士：</w:t>
      </w:r>
      <w:r>
        <w:rPr>
          <w:sz w:val="21"/>
        </w:rPr>
        <w:t>（冷而平）李白。陛下宣你。沉香亭牡丹盛开——命你赋诗。</w:t>
      </w:r>
    </w:p>
    <w:p w14:paraId="1B70308B"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赋诗需要酒。"古来圣贤皆寂寞——惟有饮者留其名。"（他看了高力士一眼）我恰好——两样都是。</w:t>
      </w:r>
    </w:p>
    <w:p w14:paraId="2808E959">
      <w:pPr>
        <w:ind w:left="283"/>
      </w:pPr>
      <w:r>
        <w:rPr>
          <w:b/>
          <w:sz w:val="21"/>
        </w:rPr>
        <w:t>唐玄宗：</w:t>
      </w:r>
      <w:r>
        <w:rPr>
          <w:sz w:val="21"/>
        </w:rPr>
        <w:t>（轻轻笑了一声）给他酒。</w:t>
      </w:r>
    </w:p>
    <w:p w14:paraId="688596EE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【有人递给李白一壶酒。他仰头灌了一口——然后看向牡丹——又看向杨玉环。】</w:t>
      </w:r>
    </w:p>
    <w:p w14:paraId="19BCE456"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（声音忽然变轻了，不是对玄宗——是对花，对月，对她）"云想衣裳花想容——春风拂槛露华浓。"</w:t>
      </w:r>
    </w:p>
    <w:p w14:paraId="1357C512">
      <w:pPr>
        <w:ind w:left="283"/>
      </w:pPr>
      <w:r>
        <w:rPr>
          <w:b/>
          <w:sz w:val="21"/>
        </w:rPr>
        <w:t>杨玉环：</w:t>
      </w:r>
      <w:r>
        <w:rPr>
          <w:sz w:val="21"/>
        </w:rPr>
        <w:t>（她的声音不高——但整个舞台都在听）你叫李白。教坊的女孩们都在弹你的曲子。"此夜曲中闻折柳——"（她念出时，故意微微改变了节奏——像是在给这句诗找一个更慢的呼吸）——我在宫里——听——是唯一不需要得到批准的事。</w:t>
      </w:r>
    </w:p>
    <w:p w14:paraId="625E7962"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（与她对视了一瞬间。然后——两个人都明白了。他们是同类。在这个金色的笼子里——他们都是那个在半夜对着月亮发呆的人。）"若非群玉山头见——会向瑶台月下逢。"</w:t>
      </w:r>
    </w:p>
    <w:p w14:paraId="34D8B448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【唱《花月沉香》。】</w:t>
      </w:r>
    </w:p>
    <w:p w14:paraId="7E36A77F">
      <w:pPr>
        <w:ind w:left="283"/>
      </w:pPr>
      <w:r>
        <w:rPr>
          <w:rFonts w:ascii="楷体" w:hAnsi="楷体" w:eastAsia="楷体"/>
          <w:sz w:val="21"/>
        </w:rPr>
        <w:t>【李白(A)——完整《清平调》三首，辅以新词过渡】</w:t>
      </w:r>
    </w:p>
    <w:p w14:paraId="52E5B061">
      <w:pPr>
        <w:ind w:left="567"/>
      </w:pPr>
      <w:r>
        <w:rPr>
          <w:rFonts w:ascii="楷体" w:hAnsi="楷体" w:eastAsia="楷体"/>
          <w:sz w:val="21"/>
        </w:rPr>
        <w:t>"云想衣裳花想容——春风拂槛露华浓。若非群玉山头见——会向瑶台月下逢。"</w:t>
      </w:r>
    </w:p>
    <w:p w14:paraId="28528BEA">
      <w:pPr>
        <w:ind w:left="567"/>
      </w:pPr>
      <w:r>
        <w:rPr>
          <w:rFonts w:ascii="楷体" w:hAnsi="楷体" w:eastAsia="楷体"/>
          <w:sz w:val="21"/>
        </w:rPr>
        <w:t>"一枝红艳露凝香——云雨巫山枉断肠。借问汉宫谁得似——可怜飞燕倚新妆。"</w:t>
      </w:r>
    </w:p>
    <w:p w14:paraId="304289CA">
      <w:pPr>
        <w:ind w:left="567"/>
      </w:pPr>
      <w:r>
        <w:rPr>
          <w:rFonts w:ascii="楷体" w:hAnsi="楷体" w:eastAsia="楷体"/>
          <w:sz w:val="21"/>
        </w:rPr>
        <w:t>"名花倾国两相欢——长得君王带笑看。解释春风无限恨——沉香亭北倚阑干。"</w:t>
      </w:r>
    </w:p>
    <w:p w14:paraId="40A5CE3C">
      <w:pPr>
        <w:ind w:left="283"/>
      </w:pPr>
      <w:r>
        <w:rPr>
          <w:rFonts w:ascii="楷体" w:hAnsi="楷体" w:eastAsia="楷体"/>
          <w:sz w:val="21"/>
        </w:rPr>
        <w:t>【杨玉环 花腔回应——新词，化用《清平调》意象】</w:t>
      </w:r>
    </w:p>
    <w:p w14:paraId="09BAF0D2">
      <w:pPr>
        <w:ind w:left="567"/>
      </w:pPr>
      <w:r>
        <w:rPr>
          <w:rFonts w:ascii="楷体" w:hAnsi="楷体" w:eastAsia="楷体"/>
          <w:sz w:val="21"/>
        </w:rPr>
        <w:t>无限恨——春风能解释什么？春风自己——也是被风吹来的。</w:t>
      </w:r>
    </w:p>
    <w:p w14:paraId="21A74B89">
      <w:pPr>
        <w:ind w:left="567"/>
      </w:pPr>
      <w:r>
        <w:rPr>
          <w:rFonts w:ascii="楷体" w:hAnsi="楷体" w:eastAsia="楷体"/>
          <w:sz w:val="21"/>
        </w:rPr>
        <w:t>沉香亭的牡丹——开不过这一季。亭子会一直在。亭子永远在。</w:t>
      </w:r>
    </w:p>
    <w:p w14:paraId="0B32D878">
      <w:pPr>
        <w:ind w:left="567"/>
      </w:pPr>
      <w:r>
        <w:rPr>
          <w:rFonts w:ascii="楷体" w:hAnsi="楷体" w:eastAsia="楷体"/>
          <w:sz w:val="21"/>
        </w:rPr>
        <w:t>可是——牡丹不在的春天——亭子——还有什么用？</w:t>
      </w:r>
    </w:p>
    <w:p w14:paraId="688DE018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【歌曲结束。李白(A)把笔扔在地上——声音在静默中很响。】</w:t>
      </w:r>
    </w:p>
    <w:p w14:paraId="04629865"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（醉意上涌，但每个字都清楚）高将军——靴子有点紧。能帮我——脱一下吗？</w:t>
      </w:r>
    </w:p>
    <w:p w14:paraId="08DAC011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【全场冻结。玄宗的笑意凝固。杨玉环的眼神从李白扫到高力士——她皱了皱眉，像担心，又像在忍住笑意。高力士一动不动。灯光变刺眼白——舞台变成审讯室。】</w:t>
      </w:r>
    </w:p>
    <w:p w14:paraId="5962BD80">
      <w:pPr>
        <w:ind w:left="283"/>
      </w:pPr>
      <w:r>
        <w:rPr>
          <w:b/>
          <w:sz w:val="21"/>
        </w:rPr>
        <w:t>高力士：</w:t>
      </w:r>
      <w:r>
        <w:rPr>
          <w:sz w:val="21"/>
        </w:rPr>
        <w:t>（非常缓慢地说）你说什么？</w:t>
      </w:r>
    </w:p>
    <w:p w14:paraId="21A47EC0"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（没有退缩——不愤怒，不恐惧，只是醉了——但醉得非常清醒）靴子——紧。能不能——帮我脱一下。"安能摧眉折腰事权贵——使我不得开心颜。"高将军——我不是在侮辱你。我是在——选择。</w:t>
      </w:r>
    </w:p>
    <w:p w14:paraId="391B9044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【高力士跪下。伸手。李白(A)低头看着这个帝国最有权势的宦官跪在自己面前——表情不是得意——是巨大的荒诞。唱《脱靴》——短小讽刺摇滚。】</w:t>
      </w:r>
    </w:p>
    <w:p w14:paraId="2DA1ACC6">
      <w:pPr>
        <w:ind w:left="283"/>
      </w:pPr>
      <w:r>
        <w:rPr>
          <w:rFonts w:ascii="楷体" w:hAnsi="楷体" w:eastAsia="楷体"/>
          <w:sz w:val="21"/>
        </w:rPr>
        <w:t>【李白(A) 独唱】</w:t>
      </w:r>
    </w:p>
    <w:p w14:paraId="322B4E5F">
      <w:pPr>
        <w:ind w:left="567"/>
      </w:pPr>
      <w:r>
        <w:rPr>
          <w:rFonts w:ascii="楷体" w:hAnsi="楷体" w:eastAsia="楷体"/>
          <w:sz w:val="21"/>
        </w:rPr>
        <w:t>一双靴子——脱下来只需要三秒。穿上——却需要一辈子。</w:t>
      </w:r>
    </w:p>
    <w:p w14:paraId="1796D344">
      <w:pPr>
        <w:ind w:left="567"/>
      </w:pPr>
      <w:r>
        <w:rPr>
          <w:rFonts w:ascii="楷体" w:hAnsi="楷体" w:eastAsia="楷体"/>
          <w:sz w:val="21"/>
        </w:rPr>
        <w:t>"安能摧眉折腰事权贵——使我不得开心颜？"</w:t>
      </w:r>
    </w:p>
    <w:p w14:paraId="1EF16E63">
      <w:pPr>
        <w:ind w:left="567"/>
      </w:pPr>
      <w:r>
        <w:rPr>
          <w:rFonts w:ascii="楷体" w:hAnsi="楷体" w:eastAsia="楷体"/>
          <w:sz w:val="21"/>
        </w:rPr>
        <w:t>我今天脱掉的——不是靴子。是我自己要脱掉的——笼子。</w:t>
      </w:r>
    </w:p>
    <w:p w14:paraId="4BA6BE38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【靴子脱下。李白(A)赤脚站在舞台中央。玄宗站起来——看了李白一眼——表情复杂。转身。杨玉环跟在他身后——经过李白时她停了一瞬。】</w:t>
      </w:r>
    </w:p>
    <w:p w14:paraId="5B9E7C7C">
      <w:pPr>
        <w:ind w:left="283"/>
      </w:pPr>
      <w:r>
        <w:rPr>
          <w:b/>
          <w:sz w:val="21"/>
        </w:rPr>
        <w:t>杨玉环：</w:t>
      </w:r>
      <w:r>
        <w:rPr>
          <w:sz w:val="21"/>
        </w:rPr>
        <w:t>（只动嘴唇，几乎不出声）走。"我寄愁心与明月——随君直到夜郎西。"</w:t>
      </w:r>
    </w:p>
    <w:p w14:paraId="2C0D6D08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【玄宗、高力士、杨玉环依次走入屏风后。群演收扇退场。李白(A)独自站在红屏风前——赤脚。灯光从红色缓慢变成月光蓝。他抬头——月亮还在。】</w:t>
      </w:r>
    </w:p>
    <w:p w14:paraId="378C2F3F"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（轻声）"弃我去者——昨日之日不可留。乱我心者——今日之日多烦忧。"宛娘是对的。我需要来长安——不是为了留下来——是为了知道——这里不是我的家。（他捡起地上的酒壶喝了一口——然后把空壶放在舞台上）"抽刀断水水更流——举杯消愁愁更愁。"——可是喝完这杯——（他笑了）——我就不愁了。</w:t>
      </w:r>
    </w:p>
    <w:p w14:paraId="6B0DA7FB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【他赤脚走向台口——直接进入《举杯邀月》。】</w:t>
      </w:r>
    </w:p>
    <w:p w14:paraId="2A8FD759"/>
    <w:p w14:paraId="6F45E8ED">
      <w:pPr>
        <w:pStyle w:val="4"/>
      </w:pPr>
      <w:r>
        <w:t>第七场：举杯邀月</w:t>
      </w:r>
    </w:p>
    <w:p w14:paraId="45DC2130">
      <w:r>
        <w:rPr>
          <w:b/>
          <w:i w:val="0"/>
        </w:rPr>
        <w:t>《举杯邀月》| 李白(A)+全团 | 硬摇滚+中国大鼓 | ~8分钟</w:t>
      </w:r>
    </w:p>
    <w:p w14:paraId="4E17D45C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【鼓手从架子鼓位走到舞台后区的中国大鼓前。群演和乐队成员从舞台各处向台口聚拢——他们即将开口唱歌（全剧最大的群演伴唱段落）。】</w:t>
      </w:r>
    </w:p>
    <w:p w14:paraId="034440B5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【李白(A)赤脚站在台口。把翰林服外袍脱下来——扔在一边。露出里面许宛缝的那件白衫。抬头——月亮灯箱满月100%，但灯光开始不稳地闪烁——醉眼看月。】</w:t>
      </w:r>
    </w:p>
    <w:p w14:paraId="54842C32"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（对观众，平静，但底下全是火）很多人问我——李白，你为什么离开长安？皇帝对你不错。高力士的事——是你自己找的。你为什么不能——忍一忍？</w:t>
      </w:r>
    </w:p>
    <w:p w14:paraId="28330DC1"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（停顿。然后——几乎是自言自语）因为忍一忍——就变成了另一个人。这世上不缺一个能忍的李白。缺的——只有一个——敢走的李白。"人生在世不称意——明朝散发弄扁舟。"（他把最后一口酒仰头喝完——然后对月亮举起空壶）今晚——这杯酒——不敬天子。不敬贵妃。不敬长安。</w:t>
      </w:r>
    </w:p>
    <w:p w14:paraId="7A11F6DF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【中国大鼓——第一下。沉闷的，像心跳。】</w:t>
      </w:r>
    </w:p>
    <w:p w14:paraId="313CBD1F"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敬月亮。敬酒。敬——"欲上青天揽明月"——然后掉下来——摔得鼻青脸肿——但至少上去过。敬——还没走完的这条路。</w:t>
      </w:r>
    </w:p>
    <w:p w14:paraId="7B329A77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【鼓——第二下。更响。贝斯进入。】</w:t>
      </w:r>
    </w:p>
    <w:p w14:paraId="0341BDBE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【鼓——第三下——乐队全编制爆炸进入。《举杯邀月》——第一幕高潮。】</w:t>
      </w:r>
    </w:p>
    <w:p w14:paraId="00E6ED11">
      <w:pPr>
        <w:ind w:left="283"/>
      </w:pPr>
      <w:r>
        <w:rPr>
          <w:rFonts w:ascii="楷体" w:hAnsi="楷体" w:eastAsia="楷体"/>
          <w:sz w:val="21"/>
        </w:rPr>
        <w:t>【引子——电吉他长音+中国大鼓三击+琵琶扫弦。速度♩=132】</w:t>
      </w:r>
    </w:p>
    <w:p w14:paraId="502F083A">
      <w:pPr>
        <w:ind w:left="283"/>
      </w:pPr>
      <w:r>
        <w:rPr>
          <w:rFonts w:ascii="楷体" w:hAnsi="楷体" w:eastAsia="楷体"/>
          <w:sz w:val="21"/>
        </w:rPr>
        <w:t>【主歌A1——李白(A)独唱，原诗《将进酒》】</w:t>
      </w:r>
    </w:p>
    <w:p w14:paraId="52354E12">
      <w:pPr>
        <w:ind w:left="567"/>
      </w:pPr>
      <w:r>
        <w:rPr>
          <w:rFonts w:ascii="楷体" w:hAnsi="楷体" w:eastAsia="楷体"/>
          <w:sz w:val="21"/>
        </w:rPr>
        <w:t>"君不见——黄河之水天上来——奔流到海不复回。"</w:t>
      </w:r>
    </w:p>
    <w:p w14:paraId="02295B51">
      <w:pPr>
        <w:ind w:left="567"/>
      </w:pPr>
      <w:r>
        <w:rPr>
          <w:rFonts w:ascii="楷体" w:hAnsi="楷体" w:eastAsia="楷体"/>
          <w:sz w:val="21"/>
        </w:rPr>
        <w:t>"君不见——高堂明镜悲白发——朝如青丝暮成雪。"</w:t>
      </w:r>
    </w:p>
    <w:p w14:paraId="75F20F33">
      <w:pPr>
        <w:ind w:left="283"/>
      </w:pPr>
      <w:r>
        <w:rPr>
          <w:rFonts w:ascii="楷体" w:hAnsi="楷体" w:eastAsia="楷体"/>
          <w:sz w:val="21"/>
        </w:rPr>
        <w:t>【主歌A2——原诗+新词交织，声压渐强】</w:t>
      </w:r>
    </w:p>
    <w:p w14:paraId="32E3ADE7">
      <w:pPr>
        <w:ind w:left="567"/>
      </w:pPr>
      <w:r>
        <w:rPr>
          <w:rFonts w:ascii="楷体" w:hAnsi="楷体" w:eastAsia="楷体"/>
          <w:sz w:val="21"/>
        </w:rPr>
        <w:t>"人生得意须尽欢——莫使金樽空对月！"</w:t>
      </w:r>
    </w:p>
    <w:p w14:paraId="07F42544">
      <w:pPr>
        <w:ind w:left="567"/>
      </w:pPr>
      <w:r>
        <w:rPr>
          <w:rFonts w:ascii="楷体" w:hAnsi="楷体" w:eastAsia="楷体"/>
          <w:sz w:val="21"/>
        </w:rPr>
        <w:t>"天生我材必有用——千金散尽还复来！"</w:t>
      </w:r>
    </w:p>
    <w:p w14:paraId="5998297E">
      <w:pPr>
        <w:ind w:left="567"/>
      </w:pPr>
      <w:r>
        <w:rPr>
          <w:rFonts w:ascii="楷体" w:hAnsi="楷体" w:eastAsia="楷体"/>
          <w:sz w:val="21"/>
        </w:rPr>
        <w:t>"烹羊宰牛且为乐——会须一饮三百杯！"</w:t>
      </w:r>
    </w:p>
    <w:p w14:paraId="4DE28B08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【群演加入——重复"三百杯"三遍，渐强。】</w:t>
      </w:r>
    </w:p>
    <w:p w14:paraId="2E73B751">
      <w:pPr>
        <w:ind w:left="283"/>
      </w:pPr>
      <w:r>
        <w:rPr>
          <w:rFonts w:ascii="楷体" w:hAnsi="楷体" w:eastAsia="楷体"/>
          <w:sz w:val="21"/>
        </w:rPr>
        <w:t>【桥段——近似吟诵，鼓走trap groove】</w:t>
      </w:r>
    </w:p>
    <w:p w14:paraId="5C25EB28">
      <w:pPr>
        <w:ind w:left="567"/>
      </w:pPr>
      <w:r>
        <w:rPr>
          <w:rFonts w:ascii="楷体" w:hAnsi="楷体" w:eastAsia="楷体"/>
          <w:sz w:val="21"/>
        </w:rPr>
        <w:t>"岑夫子——丹丘生——将进酒——杯莫停。"</w:t>
      </w:r>
    </w:p>
    <w:p w14:paraId="77A87F09">
      <w:pPr>
        <w:ind w:left="567"/>
      </w:pPr>
      <w:r>
        <w:rPr>
          <w:rFonts w:ascii="楷体" w:hAnsi="楷体" w:eastAsia="楷体"/>
          <w:sz w:val="21"/>
        </w:rPr>
        <w:t>"与君歌一曲——请君为我倾耳听。"</w:t>
      </w:r>
    </w:p>
    <w:p w14:paraId="0D5AAF2A">
      <w:pPr>
        <w:ind w:left="567"/>
      </w:pPr>
      <w:r>
        <w:rPr>
          <w:rFonts w:ascii="楷体" w:hAnsi="楷体" w:eastAsia="楷体"/>
          <w:sz w:val="21"/>
        </w:rPr>
        <w:t>（李白(A)对观众）你们听好了——这首诗——不是写给你们的。</w:t>
      </w:r>
    </w:p>
    <w:p w14:paraId="684FC024">
      <w:pPr>
        <w:ind w:left="567"/>
      </w:pPr>
      <w:r>
        <w:rPr>
          <w:rFonts w:ascii="楷体" w:hAnsi="楷体" w:eastAsia="楷体"/>
          <w:sz w:val="21"/>
        </w:rPr>
        <w:t>是写给一千年以后——那个也在半夜里对着月亮发呆的人。那个人——是不是你？</w:t>
      </w:r>
    </w:p>
    <w:p w14:paraId="486FD19B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【全编制回归。金色+红色顶光全开。全体群演、乐队成员、台上所有演员站到台前——全员齐唱副歌。】</w:t>
      </w:r>
    </w:p>
    <w:p w14:paraId="7C92040B">
      <w:pPr>
        <w:ind w:left="283"/>
      </w:pPr>
      <w:r>
        <w:rPr>
          <w:rFonts w:ascii="楷体" w:hAnsi="楷体" w:eastAsia="楷体"/>
          <w:sz w:val="21"/>
        </w:rPr>
        <w:t>【大合唱 副歌——原诗《将进酒》】</w:t>
      </w:r>
    </w:p>
    <w:p w14:paraId="1AD89946">
      <w:pPr>
        <w:ind w:left="567"/>
      </w:pPr>
      <w:r>
        <w:rPr>
          <w:rFonts w:ascii="楷体" w:hAnsi="楷体" w:eastAsia="楷体"/>
          <w:sz w:val="21"/>
        </w:rPr>
        <w:t>"钟鼓馔玉不足贵——但愿长醉不愿醒！"</w:t>
      </w:r>
    </w:p>
    <w:p w14:paraId="6E57098E">
      <w:pPr>
        <w:ind w:left="567"/>
      </w:pPr>
      <w:r>
        <w:rPr>
          <w:rFonts w:ascii="楷体" w:hAnsi="楷体" w:eastAsia="楷体"/>
          <w:sz w:val="21"/>
        </w:rPr>
        <w:t>"古来圣贤皆寂寞——惟有饮者留其名！"</w:t>
      </w:r>
    </w:p>
    <w:p w14:paraId="60396513">
      <w:pPr>
        <w:ind w:left="567"/>
      </w:pPr>
      <w:r>
        <w:rPr>
          <w:rFonts w:ascii="楷体" w:hAnsi="楷体" w:eastAsia="楷体"/>
          <w:sz w:val="21"/>
        </w:rPr>
        <w:t>"陈王昔时宴平乐——斗酒十千恣欢谑！"</w:t>
      </w:r>
    </w:p>
    <w:p w14:paraId="436DF802">
      <w:pPr>
        <w:ind w:left="567"/>
      </w:pPr>
      <w:r>
        <w:rPr>
          <w:rFonts w:ascii="楷体" w:hAnsi="楷体" w:eastAsia="楷体"/>
          <w:sz w:val="21"/>
        </w:rPr>
        <w:t>"主人何为言少钱——径须沽取对君酌！"</w:t>
      </w:r>
    </w:p>
    <w:p w14:paraId="31950E9A">
      <w:pPr>
        <w:ind w:left="567"/>
      </w:pPr>
      <w:r>
        <w:rPr>
          <w:rFonts w:ascii="楷体" w:hAnsi="楷体" w:eastAsia="楷体"/>
          <w:sz w:val="21"/>
        </w:rPr>
        <w:t>（全团推上去——新词）</w:t>
      </w:r>
    </w:p>
    <w:p w14:paraId="091220CF">
      <w:pPr>
        <w:ind w:left="567"/>
      </w:pPr>
      <w:r>
        <w:rPr>
          <w:rFonts w:ascii="楷体" w:hAnsi="楷体" w:eastAsia="楷体"/>
          <w:sz w:val="21"/>
        </w:rPr>
        <w:t>喝——！不是为了忘记！是为了记住——！记住今晚——记住这个月亮——记住"我辈岂是蓬蒿人"！</w:t>
      </w:r>
    </w:p>
    <w:p w14:paraId="7692B04D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【间奏——电吉他solo 16小节 + 琵琶同度齐奏（全剧标志性的"古今碰撞"）。】</w:t>
      </w:r>
    </w:p>
    <w:p w14:paraId="5C657F28">
      <w:pPr>
        <w:ind w:left="283"/>
      </w:pPr>
      <w:r>
        <w:rPr>
          <w:rFonts w:ascii="楷体" w:hAnsi="楷体" w:eastAsia="楷体"/>
          <w:sz w:val="21"/>
        </w:rPr>
        <w:t>【独唱段——只剩贝斯+鼓+琵琶单音】</w:t>
      </w:r>
    </w:p>
    <w:p w14:paraId="56740700">
      <w:pPr>
        <w:ind w:left="567"/>
      </w:pPr>
      <w:r>
        <w:rPr>
          <w:rFonts w:ascii="楷体" w:hAnsi="楷体" w:eastAsia="楷体"/>
          <w:sz w:val="21"/>
        </w:rPr>
        <w:t>"五花马——千金裘——呼儿将出换美酒——"</w:t>
      </w:r>
    </w:p>
    <w:p w14:paraId="41E44202">
      <w:pPr>
        <w:ind w:left="567"/>
      </w:pPr>
      <w:r>
        <w:rPr>
          <w:rFonts w:ascii="楷体" w:hAnsi="楷体" w:eastAsia="楷体"/>
          <w:sz w:val="21"/>
        </w:rPr>
        <w:t>"与尔同销——"</w:t>
      </w:r>
    </w:p>
    <w:p w14:paraId="3E9AA2FA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【鼓——重击。"万——！"（鼓）"古——！"（鼓）"愁——！！！"】</w:t>
      </w:r>
    </w:p>
    <w:p w14:paraId="16D1C549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【"万古愁"三字每字隔一拍。每一下全乐队炸一个和弦。第三声上李白(A)推至极限高音——吉他Feedback长啸。】</w:t>
      </w:r>
    </w:p>
    <w:p w14:paraId="73D2CD98">
      <w:pPr>
        <w:ind w:left="283"/>
      </w:pPr>
      <w:r>
        <w:rPr>
          <w:rFonts w:ascii="楷体" w:hAnsi="楷体" w:eastAsia="楷体"/>
          <w:sz w:val="21"/>
        </w:rPr>
        <w:t>【终副歌——全体齐唱 + 加速至♩=144】</w:t>
      </w:r>
    </w:p>
    <w:p w14:paraId="79868652">
      <w:pPr>
        <w:ind w:left="567"/>
      </w:pPr>
      <w:r>
        <w:rPr>
          <w:rFonts w:ascii="楷体" w:hAnsi="楷体" w:eastAsia="楷体"/>
          <w:sz w:val="21"/>
        </w:rPr>
        <w:t>"将进酒——杯莫停——！与君歌一曲——请君为我倾耳听——！"</w:t>
      </w:r>
    </w:p>
    <w:p w14:paraId="3D47744C">
      <w:pPr>
        <w:ind w:left="567"/>
      </w:pPr>
      <w:r>
        <w:rPr>
          <w:rFonts w:ascii="楷体" w:hAnsi="楷体" w:eastAsia="楷体"/>
          <w:sz w:val="21"/>
        </w:rPr>
        <w:t>"钟鼓馔玉不足贵——但愿长醉不愿醒！古来圣贤皆寂寞——惟有饮者留其名！"</w:t>
      </w:r>
    </w:p>
    <w:p w14:paraId="5FD2F190">
      <w:pPr>
        <w:ind w:left="567"/>
      </w:pPr>
      <w:r>
        <w:rPr>
          <w:rFonts w:ascii="楷体" w:hAnsi="楷体" w:eastAsia="楷体"/>
          <w:sz w:val="21"/>
        </w:rPr>
        <w:t>（李白(A)嘶吼）"将————进————酒————！"</w:t>
      </w:r>
    </w:p>
    <w:p w14:paraId="76CE6B73">
      <w:pPr>
        <w:ind w:left="567"/>
      </w:pPr>
      <w:r>
        <w:rPr>
          <w:rFonts w:ascii="楷体" w:hAnsi="楷体" w:eastAsia="楷体"/>
          <w:sz w:val="21"/>
        </w:rPr>
        <w:t>（全团回应）"杯！莫！停！"</w:t>
      </w:r>
    </w:p>
    <w:p w14:paraId="4AF5B6BF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【最后三个强力和弦。全体定格——手臂高举——嘴张着——被凝固在呐喊的顶点。】</w:t>
      </w:r>
    </w:p>
    <w:p w14:paraId="7F237112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【灯光——骤灭。黑暗中只有月亮灯箱还亮着——100%，但开始微弱地闪烁。】</w:t>
      </w:r>
    </w:p>
    <w:p w14:paraId="77B43BA5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【3秒静默。】</w:t>
      </w:r>
    </w:p>
    <w:p w14:paraId="59DE6E12"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（黑暗中，声音轻轻的）"我醉欲眠卿且去——明朝有意抱琴来。"这就是长安。这就是我的——举杯邀月。</w:t>
      </w:r>
    </w:p>
    <w:p w14:paraId="1491CBD9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【第一幕结束。月亮灯箱缓慢调至50%。准备进入幕间。】</w:t>
      </w:r>
    </w:p>
    <w:p w14:paraId="5FB355CD">
      <w:r>
        <w:br w:type="page"/>
      </w:r>
    </w:p>
    <w:p w14:paraId="3053E281">
      <w:pPr>
        <w:pStyle w:val="4"/>
      </w:pPr>
      <w:r>
        <w:t>幕间：一夜飞度镜湖月</w:t>
      </w:r>
    </w:p>
    <w:p w14:paraId="0DABAA39">
      <w:r>
        <w:rPr>
          <w:b/>
          <w:i w:val="0"/>
        </w:rPr>
        <w:t>《镜湖月》| 月（舞）+ 李白(A+B) | 迷幻器乐 | ~4分钟</w:t>
      </w:r>
    </w:p>
    <w:p w14:paraId="0465E397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【纱幕降下。月亮灯箱50%——半月朦胧。】</w:t>
      </w:r>
    </w:p>
    <w:p w14:paraId="0AF7CCB3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【月（舞者）首次在纱幕后出现。白色现代舞长裙——与所有人的古装形成对照。蜷缩→伸展→旋转。Graham式的收缩与释放。】</w:t>
      </w:r>
    </w:p>
    <w:p w14:paraId="0951EFE0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【音乐：键盘ambient音色+古筝摇指（经延迟效果器处理→shoegaze音墙）。】</w:t>
      </w:r>
    </w:p>
    <w:p w14:paraId="22C2590B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【李白(A)从左侧上——纱幕前。伸手——试图触碰月的舞姿——手穿不过纱幕。】</w:t>
      </w:r>
    </w:p>
    <w:p w14:paraId="06586473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【纱幕后——李白(B)从右侧深处出现。全剧第一次亮相。灰发散乱。白衫磨损发灰。没有剑。】</w:t>
      </w:r>
    </w:p>
    <w:p w14:paraId="32DFC8AB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【李白(B)站在纱幕后。看见纱幕前有一个少年的背影——愣了一下。然后他认出来了。那个少年——是自己二十岁时的模样。】</w:t>
      </w:r>
    </w:p>
    <w:p w14:paraId="23EBF1F6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【李白(A)开口唱《大鹏赋》——清亮少年音。原版旋律。】</w:t>
      </w:r>
    </w:p>
    <w:p w14:paraId="6D726422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【李白(B)在纱幕后——试图跟唱——嗓子已沙哑。同旋律降八度——声音不是唱出来的——是从身体深处渗出来的。】</w:t>
      </w:r>
    </w:p>
    <w:p w14:paraId="3E6DD0E1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【两人隔纱八度合唱——少年在上，沧桑在下。月在他们之间的纱幕上——她的手贴住纱——灯光打出五个手指印的阴影。】</w:t>
      </w:r>
    </w:p>
    <w:p w14:paraId="5641BB2F">
      <w:pPr>
        <w:ind w:left="283"/>
      </w:pPr>
      <w:r>
        <w:rPr>
          <w:rFonts w:ascii="楷体" w:hAnsi="楷体" w:eastAsia="楷体"/>
          <w:sz w:val="21"/>
        </w:rPr>
        <w:t>【李白(A)】"大鹏一日同风起——扶摇直上九万里。"</w:t>
      </w:r>
    </w:p>
    <w:p w14:paraId="1E4DD72B">
      <w:pPr>
        <w:ind w:left="283"/>
      </w:pPr>
      <w:r>
        <w:rPr>
          <w:rFonts w:ascii="楷体" w:hAnsi="楷体" w:eastAsia="楷体"/>
          <w:sz w:val="21"/>
        </w:rPr>
        <w:t>【李白(B)（沉在下面）】"大鹏——一日——同风起——"</w:t>
      </w:r>
    </w:p>
    <w:p w14:paraId="0E886B20">
      <w:pPr>
        <w:ind w:left="283"/>
      </w:pPr>
      <w:r>
        <w:rPr>
          <w:rFonts w:ascii="楷体" w:hAnsi="楷体" w:eastAsia="楷体"/>
          <w:sz w:val="21"/>
        </w:rPr>
        <w:t>【李白(A)】"假令风歇时下来——犹能簸却沧溟水。"</w:t>
      </w:r>
    </w:p>
    <w:p w14:paraId="4E0B7F10">
      <w:pPr>
        <w:ind w:left="283"/>
      </w:pPr>
      <w:r>
        <w:rPr>
          <w:rFonts w:ascii="楷体" w:hAnsi="楷体" w:eastAsia="楷体"/>
          <w:sz w:val="21"/>
        </w:rPr>
        <w:t>【李白(B)】"沧溟水……沧溟水……"（声音渐弱——像在问自己——也像在问水里的人）</w:t>
      </w:r>
    </w:p>
    <w:p w14:paraId="39D345DD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【月亮灯箱从50%缓慢调暗至30%——镜湖月的朦胧光。】</w:t>
      </w:r>
    </w:p>
    <w:p w14:paraId="32034D7D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【纱幕升。李白(A)已不在。只有李白(B)站在舞台中央——独自。他抬手——看自己的掌心。然后握拳。月退入屏风后。】</w:t>
      </w:r>
    </w:p>
    <w:p w14:paraId="79E79D3E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【第二幕开始。】</w:t>
      </w:r>
    </w:p>
    <w:p w14:paraId="31059A2C">
      <w:r>
        <w:br w:type="page"/>
      </w:r>
    </w:p>
    <w:p w14:paraId="1A6AB21F">
      <w:pPr>
        <w:pStyle w:val="3"/>
      </w:pPr>
      <w:r>
        <w:t>十六、第二幕台本：月沉西海</w:t>
      </w:r>
    </w:p>
    <w:p w14:paraId="7516D12E">
      <w:pPr>
        <w:pStyle w:val="4"/>
      </w:pPr>
      <w:r>
        <w:t>第八场：月落梁园</w:t>
      </w:r>
    </w:p>
    <w:p w14:paraId="3DBC221A">
      <w:r>
        <w:rPr>
          <w:b/>
          <w:i w:val="0"/>
        </w:rPr>
        <w:t>《月落梁园》| 李白(B)+宗倩 | 布鲁斯民谣+古琴 | ~8分钟</w:t>
      </w:r>
    </w:p>
    <w:p w14:paraId="1F126452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【灯光：清冷蓝面光——但比终南山的蓝更暖。月亮灯箱50%——秋月安静。屏风重新立起——两面蓝、四面白。】</w:t>
      </w:r>
    </w:p>
    <w:p w14:paraId="475E7EAC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【一面单独屏风推至台前——白布面朝观众。旁边桌上——毛笔和一碗清水。屏风上已有潦草字迹——李白(B)喝醉时写的。】</w:t>
      </w:r>
    </w:p>
    <w:p w14:paraId="7407D1E8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【宗倩——约35岁，次女高音，素净道袍——正在看屏风上的字。】</w:t>
      </w:r>
    </w:p>
    <w:p w14:paraId="78ACEFB9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【李白(B)从左侧上。距离离开长安已好几年。他灰发散乱，脚步变重。】</w:t>
      </w:r>
    </w:p>
    <w:p w14:paraId="3A9474FD">
      <w:pPr>
        <w:ind w:left="283"/>
      </w:pPr>
      <w:r>
        <w:rPr>
          <w:b/>
          <w:sz w:val="21"/>
        </w:rPr>
        <w:t>宗倩：</w:t>
      </w:r>
      <w:r>
        <w:rPr>
          <w:sz w:val="21"/>
        </w:rPr>
        <w:t>"我本楚狂人——凤歌笑孔丘。"（她转头看他）你不是楚人。</w:t>
      </w:r>
    </w:p>
    <w:p w14:paraId="0B7EA720">
      <w:pPr>
        <w:ind w:left="283"/>
      </w:pPr>
      <w:r>
        <w:rPr>
          <w:b/>
          <w:sz w:val="21"/>
        </w:rPr>
        <w:t>李白(B)：</w:t>
      </w:r>
      <w:r>
        <w:rPr>
          <w:sz w:val="21"/>
        </w:rPr>
        <w:t>但我是狂人。"手持绿玉杖——朝别黄鹤楼。"（他指了指墙上字迹）这一点——没有骗你。</w:t>
      </w:r>
    </w:p>
    <w:p w14:paraId="5FF40F06">
      <w:pPr>
        <w:ind w:left="283"/>
      </w:pPr>
      <w:r>
        <w:rPr>
          <w:b/>
          <w:sz w:val="21"/>
        </w:rPr>
        <w:t>宗倩：</w:t>
      </w:r>
      <w:r>
        <w:rPr>
          <w:sz w:val="21"/>
        </w:rPr>
        <w:t>（认真地看了他一会儿——不是看字，是看人）你知道这面墙现在值多少钱吗？（不等他回答）有人出千金——要买这面墙。因为你写在上面了。</w:t>
      </w:r>
    </w:p>
    <w:p w14:paraId="50CF7810">
      <w:pPr>
        <w:ind w:left="283"/>
      </w:pPr>
      <w:r>
        <w:rPr>
          <w:b/>
          <w:sz w:val="21"/>
        </w:rPr>
        <w:t>李白(B)：</w:t>
      </w:r>
      <w:r>
        <w:rPr>
          <w:sz w:val="21"/>
        </w:rPr>
        <w:t>（愣住了——然后轻轻摇头）"人生在世不称意——明朝散发弄扁舟。"诗——不应该变成钱。</w:t>
      </w:r>
    </w:p>
    <w:p w14:paraId="3C5B97E6">
      <w:pPr>
        <w:ind w:left="283"/>
      </w:pPr>
      <w:r>
        <w:rPr>
          <w:b/>
          <w:sz w:val="21"/>
        </w:rPr>
        <w:t>宗倩：</w:t>
      </w:r>
      <w:r>
        <w:rPr>
          <w:sz w:val="21"/>
        </w:rPr>
        <w:t>那诗应该变成什么？</w:t>
      </w:r>
    </w:p>
    <w:p w14:paraId="4EC88D24">
      <w:pPr>
        <w:ind w:left="283"/>
      </w:pPr>
      <w:r>
        <w:rPr>
          <w:b/>
          <w:sz w:val="21"/>
        </w:rPr>
        <w:t>李白(B)：</w:t>
      </w:r>
      <w:r>
        <w:rPr>
          <w:sz w:val="21"/>
        </w:rPr>
        <w:t>（想了一下）变成——风。吹过一个人的耳朵——散了。如果她记住了——那是她的事。不是诗的事。"请君试问东流水——别意与之谁短长。"——别意比流水长。诗——不用。</w:t>
      </w:r>
    </w:p>
    <w:p w14:paraId="675592CC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【宗倩拿起毛笔——蘸了清水——在他那首诗的下方——写下自己的两句。清水在白布上反光——字迹清晰了几秒——然后开始慢慢变淡。】</w:t>
      </w:r>
    </w:p>
    <w:p w14:paraId="00130F3E">
      <w:pPr>
        <w:ind w:left="283"/>
      </w:pPr>
      <w:r>
        <w:rPr>
          <w:b/>
          <w:sz w:val="21"/>
        </w:rPr>
        <w:t>宗倩：</w:t>
      </w:r>
      <w:r>
        <w:rPr>
          <w:sz w:val="21"/>
        </w:rPr>
        <w:t>（边写边说）你这种人——不该一个人走路。一个人走——风会把你吹散。"落叶聚还散——寒鸦栖复惊。"你需要有一个人——不是拉住你——而是——跟你一起被风吹。</w:t>
      </w:r>
    </w:p>
    <w:p w14:paraId="0BD0AF4F">
      <w:pPr>
        <w:ind w:left="283"/>
      </w:pPr>
      <w:r>
        <w:rPr>
          <w:b/>
          <w:sz w:val="21"/>
        </w:rPr>
        <w:t>李白(B)：</w:t>
      </w:r>
      <w:r>
        <w:rPr>
          <w:sz w:val="21"/>
        </w:rPr>
        <w:t>你在跟我说……你是那个人？</w:t>
      </w:r>
    </w:p>
    <w:p w14:paraId="7BF9DC0C">
      <w:pPr>
        <w:ind w:left="283"/>
      </w:pPr>
      <w:r>
        <w:rPr>
          <w:b/>
          <w:sz w:val="21"/>
        </w:rPr>
        <w:t>宗倩：</w:t>
      </w:r>
      <w:r>
        <w:rPr>
          <w:sz w:val="21"/>
        </w:rPr>
        <w:t>我在跟你说——我也是修道的人。修道的人——不拉人。修道的人——（她指了指墙上两人写下的字——它们正在消失）——把字写在墙上。让风决定。</w:t>
      </w:r>
    </w:p>
    <w:p w14:paraId="4FDF7B4C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【唱《月落梁园》。】</w:t>
      </w:r>
    </w:p>
    <w:p w14:paraId="2ACED101">
      <w:pPr>
        <w:ind w:left="283"/>
      </w:pPr>
      <w:r>
        <w:rPr>
          <w:rFonts w:ascii="楷体" w:hAnsi="楷体" w:eastAsia="楷体"/>
          <w:sz w:val="21"/>
        </w:rPr>
        <w:t>【宗倩——化用《秋风词》《长相思》】</w:t>
      </w:r>
    </w:p>
    <w:p w14:paraId="17E05C6B">
      <w:pPr>
        <w:ind w:left="567"/>
      </w:pPr>
      <w:r>
        <w:rPr>
          <w:rFonts w:ascii="楷体" w:hAnsi="楷体" w:eastAsia="楷体"/>
          <w:sz w:val="21"/>
        </w:rPr>
        <w:t>你写在墙上的字——我读了三遍。第一遍——我看到的是诗。</w:t>
      </w:r>
    </w:p>
    <w:p w14:paraId="13E03691">
      <w:pPr>
        <w:ind w:left="567"/>
      </w:pPr>
      <w:r>
        <w:rPr>
          <w:rFonts w:ascii="楷体" w:hAnsi="楷体" w:eastAsia="楷体"/>
          <w:sz w:val="21"/>
        </w:rPr>
        <w:t>第二遍——看到的是写诗的人。第三遍——看到的是——那个人的孤独。</w:t>
      </w:r>
    </w:p>
    <w:p w14:paraId="21931EDA">
      <w:pPr>
        <w:ind w:left="567"/>
      </w:pPr>
      <w:r>
        <w:rPr>
          <w:rFonts w:ascii="楷体" w:hAnsi="楷体" w:eastAsia="楷体"/>
          <w:sz w:val="21"/>
        </w:rPr>
        <w:t>"相思相见知何日——此时此夜难为情。"</w:t>
      </w:r>
    </w:p>
    <w:p w14:paraId="12B7178A">
      <w:pPr>
        <w:ind w:left="567"/>
      </w:pPr>
      <w:r>
        <w:rPr>
          <w:rFonts w:ascii="楷体" w:hAnsi="楷体" w:eastAsia="楷体"/>
          <w:sz w:val="21"/>
        </w:rPr>
        <w:t>你不是孤独——你是"独"。独——不需要解药。</w:t>
      </w:r>
    </w:p>
    <w:p w14:paraId="02ACBC9C">
      <w:pPr>
        <w:ind w:left="283"/>
      </w:pPr>
      <w:r>
        <w:rPr>
          <w:rFonts w:ascii="楷体" w:hAnsi="楷体" w:eastAsia="楷体"/>
          <w:sz w:val="21"/>
        </w:rPr>
        <w:t>【李白(B)——化用《登金陵凤凰台》《把酒问月》】</w:t>
      </w:r>
    </w:p>
    <w:p w14:paraId="4D918166">
      <w:pPr>
        <w:ind w:left="567"/>
      </w:pPr>
      <w:r>
        <w:rPr>
          <w:rFonts w:ascii="楷体" w:hAnsi="楷体" w:eastAsia="楷体"/>
          <w:sz w:val="21"/>
        </w:rPr>
        <w:t>孤独不是病——孤独是我的皮肤。脱不下来——也不需要脱。</w:t>
      </w:r>
    </w:p>
    <w:p w14:paraId="30602818">
      <w:pPr>
        <w:ind w:left="567"/>
      </w:pPr>
      <w:r>
        <w:rPr>
          <w:rFonts w:ascii="楷体" w:hAnsi="楷体" w:eastAsia="楷体"/>
          <w:sz w:val="21"/>
        </w:rPr>
        <w:t>"总为浮云能蔽日——长安不见使人愁。"可是浮云散了——长安还在。</w:t>
      </w:r>
    </w:p>
    <w:p w14:paraId="4334B921">
      <w:pPr>
        <w:ind w:left="567"/>
      </w:pPr>
      <w:r>
        <w:rPr>
          <w:rFonts w:ascii="楷体" w:hAnsi="楷体" w:eastAsia="楷体"/>
          <w:sz w:val="21"/>
        </w:rPr>
        <w:t>而你——你说——你也是修道的人。道——是什么？</w:t>
      </w:r>
    </w:p>
    <w:p w14:paraId="1099AC87">
      <w:pPr>
        <w:ind w:left="283"/>
      </w:pPr>
      <w:r>
        <w:rPr>
          <w:rFonts w:ascii="楷体" w:hAnsi="楷体" w:eastAsia="楷体"/>
          <w:sz w:val="21"/>
        </w:rPr>
        <w:t>【宗倩 副歌——化用《把酒问月》】</w:t>
      </w:r>
    </w:p>
    <w:p w14:paraId="29016D1B">
      <w:pPr>
        <w:ind w:left="567"/>
      </w:pPr>
      <w:r>
        <w:rPr>
          <w:rFonts w:ascii="楷体" w:hAnsi="楷体" w:eastAsia="楷体"/>
          <w:sz w:val="21"/>
        </w:rPr>
        <w:t>道——是水。"古人今人若流水——共看明月皆如此。"</w:t>
      </w:r>
    </w:p>
    <w:p w14:paraId="40B786D1">
      <w:pPr>
        <w:ind w:left="567"/>
      </w:pPr>
      <w:r>
        <w:rPr>
          <w:rFonts w:ascii="楷体" w:hAnsi="楷体" w:eastAsia="楷体"/>
          <w:sz w:val="21"/>
        </w:rPr>
        <w:t>水没有形状——但它能穿过所有的石头。你也是一块石头——你知道。</w:t>
      </w:r>
    </w:p>
    <w:p w14:paraId="5C834AD4">
      <w:pPr>
        <w:ind w:left="567"/>
      </w:pPr>
      <w:r>
        <w:rPr>
          <w:rFonts w:ascii="楷体" w:hAnsi="楷体" w:eastAsia="楷体"/>
          <w:sz w:val="21"/>
        </w:rPr>
        <w:t>只是从来没有人——像水一样——穿过你。</w:t>
      </w:r>
    </w:p>
    <w:p w14:paraId="603865A8">
      <w:pPr>
        <w:ind w:left="283"/>
      </w:pPr>
      <w:r>
        <w:rPr>
          <w:rFonts w:ascii="楷体" w:hAnsi="楷体" w:eastAsia="楷体"/>
          <w:sz w:val="21"/>
        </w:rPr>
        <w:t>【李白(B) 桥段——化用《把酒问月》】</w:t>
      </w:r>
    </w:p>
    <w:p w14:paraId="3D891D6B">
      <w:pPr>
        <w:ind w:left="567"/>
      </w:pPr>
      <w:r>
        <w:rPr>
          <w:rFonts w:ascii="楷体" w:hAnsi="楷体" w:eastAsia="楷体"/>
          <w:sz w:val="21"/>
        </w:rPr>
        <w:t>（看着她的字在布上消失）你的字——也在消失。跟我的诗一样。</w:t>
      </w:r>
    </w:p>
    <w:p w14:paraId="4545E50E">
      <w:pPr>
        <w:ind w:left="567"/>
      </w:pPr>
      <w:r>
        <w:rPr>
          <w:rFonts w:ascii="楷体" w:hAnsi="楷体" w:eastAsia="楷体"/>
          <w:sz w:val="21"/>
        </w:rPr>
        <w:t>"今人不见古时月——"墙留不住诗。</w:t>
      </w:r>
    </w:p>
    <w:p w14:paraId="29D82D73">
      <w:pPr>
        <w:ind w:left="567"/>
      </w:pPr>
      <w:r>
        <w:rPr>
          <w:rFonts w:ascii="楷体" w:hAnsi="楷体" w:eastAsia="楷体"/>
          <w:sz w:val="21"/>
        </w:rPr>
        <w:t>"今月曾经照古人——"可是读诗的人——</w:t>
      </w:r>
    </w:p>
    <w:p w14:paraId="5DA6E74C">
      <w:pPr>
        <w:ind w:left="283"/>
      </w:pPr>
      <w:r>
        <w:rPr>
          <w:rFonts w:ascii="楷体" w:hAnsi="楷体" w:eastAsia="楷体"/>
          <w:sz w:val="21"/>
        </w:rPr>
        <w:t>【宗倩】看诗的人——就是诗的归宿。</w:t>
      </w:r>
    </w:p>
    <w:p w14:paraId="337DCD39">
      <w:pPr>
        <w:ind w:left="283"/>
      </w:pPr>
      <w:r>
        <w:rPr>
          <w:rFonts w:ascii="楷体" w:hAnsi="楷体" w:eastAsia="楷体"/>
          <w:sz w:val="21"/>
        </w:rPr>
        <w:t>【二人合唱——化用《送友人》】</w:t>
      </w:r>
    </w:p>
    <w:p w14:paraId="3744F75A">
      <w:pPr>
        <w:ind w:left="567"/>
      </w:pPr>
      <w:r>
        <w:rPr>
          <w:rFonts w:ascii="楷体" w:hAnsi="楷体" w:eastAsia="楷体"/>
          <w:sz w:val="21"/>
        </w:rPr>
        <w:t>（李）梁园的墙——一百年就倒了。"浮云游子意——落日故人情。"</w:t>
      </w:r>
    </w:p>
    <w:p w14:paraId="0D57502E">
      <w:pPr>
        <w:ind w:left="567"/>
      </w:pPr>
      <w:r>
        <w:rPr>
          <w:rFonts w:ascii="楷体" w:hAnsi="楷体" w:eastAsia="楷体"/>
          <w:sz w:val="21"/>
        </w:rPr>
        <w:t>（宗）可是风——风一直在吹。"挥手自兹去——萧萧班马鸣。"</w:t>
      </w:r>
    </w:p>
    <w:p w14:paraId="04EEEA82">
      <w:pPr>
        <w:ind w:left="567"/>
      </w:pPr>
      <w:r>
        <w:rPr>
          <w:rFonts w:ascii="楷体" w:hAnsi="楷体" w:eastAsia="楷体"/>
          <w:sz w:val="21"/>
        </w:rPr>
        <w:t>（合）把字写在风里——风不会倒。</w:t>
      </w:r>
    </w:p>
    <w:p w14:paraId="4673A1B7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【歌毕。屏风上的字完全消失。两人并肩看着空白的墙——然后相视。不是浪漫——是两个人同时意识到：他们说的是同一种语言。】</w:t>
      </w:r>
    </w:p>
    <w:p w14:paraId="77904127"/>
    <w:p w14:paraId="73535EB4">
      <w:pPr>
        <w:pStyle w:val="4"/>
      </w:pPr>
      <w:r>
        <w:t>第九场：星月交辉</w:t>
      </w:r>
    </w:p>
    <w:p w14:paraId="2EE3C637">
      <w:r>
        <w:rPr>
          <w:b/>
          <w:i w:val="0"/>
        </w:rPr>
        <w:t>《星月交辉》| 杜甫独唱+李白(B)和声 | 吉他二重奏 | ~8分钟</w:t>
      </w:r>
    </w:p>
    <w:p w14:paraId="6A4F8DCA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【两把椅，两个酒碗。最简单的暖色面光。月亮灯箱60%——最温暖的一幕。】</w:t>
      </w:r>
    </w:p>
    <w:p w14:paraId="0DD24F2C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【杜甫——约28岁，男中音，素朴布衣。李白(B)已坐在椅子上。杜甫站在旁边——不敢坐。】</w:t>
      </w:r>
    </w:p>
    <w:p w14:paraId="1E430D27">
      <w:pPr>
        <w:ind w:left="283"/>
      </w:pPr>
      <w:r>
        <w:rPr>
          <w:b/>
          <w:sz w:val="21"/>
        </w:rPr>
        <w:t>李白(B)：</w:t>
      </w:r>
      <w:r>
        <w:rPr>
          <w:sz w:val="21"/>
        </w:rPr>
        <w:t>坐下。我又不是皇帝。"我本楚狂人——凤歌笑孔丘"——（他指了指自己）——我连孔子都敢笑。你尽管坐。</w:t>
      </w:r>
    </w:p>
    <w:p w14:paraId="29A1CD4C">
      <w:pPr>
        <w:ind w:left="283"/>
      </w:pPr>
      <w:r>
        <w:rPr>
          <w:b/>
          <w:sz w:val="21"/>
        </w:rPr>
        <w:t>杜甫：</w:t>
      </w:r>
      <w:r>
        <w:rPr>
          <w:sz w:val="21"/>
        </w:rPr>
        <w:t>（坐下——只坐了半张椅子）太白先生……</w:t>
      </w:r>
    </w:p>
    <w:p w14:paraId="6C974950">
      <w:pPr>
        <w:ind w:left="283"/>
      </w:pPr>
      <w:r>
        <w:rPr>
          <w:b/>
          <w:sz w:val="21"/>
        </w:rPr>
        <w:t>李白(B)：</w:t>
      </w:r>
      <w:r>
        <w:rPr>
          <w:sz w:val="21"/>
        </w:rPr>
        <w:t>（举起一只手）叫太白。或者老李。或者"嘿"。"先生"两个字——（他用手指比了一下）——离我还差——这么厚的一本诗集。</w:t>
      </w:r>
    </w:p>
    <w:p w14:paraId="15D31B91">
      <w:pPr>
        <w:ind w:left="283"/>
      </w:pPr>
      <w:r>
        <w:rPr>
          <w:b/>
          <w:sz w:val="21"/>
        </w:rPr>
        <w:t>杜甫：</w:t>
      </w:r>
      <w:r>
        <w:rPr>
          <w:sz w:val="21"/>
        </w:rPr>
        <w:t>（认真地）您已经写了那么多——</w:t>
      </w:r>
    </w:p>
    <w:p w14:paraId="478C4A06">
      <w:pPr>
        <w:ind w:left="283"/>
      </w:pPr>
      <w:r>
        <w:rPr>
          <w:b/>
          <w:sz w:val="21"/>
        </w:rPr>
        <w:t>李白(B)：</w:t>
      </w:r>
      <w:r>
        <w:rPr>
          <w:sz w:val="21"/>
        </w:rPr>
        <w:t>（把酒碗推给他）喝。喝完再说。</w:t>
      </w:r>
    </w:p>
    <w:p w14:paraId="448ADCF1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【杜甫接过——一饮而尽——呛了一下。李白(B)大笑。然后杜甫变得非常认真。】</w:t>
      </w:r>
    </w:p>
    <w:p w14:paraId="1BE2F510">
      <w:pPr>
        <w:ind w:left="283"/>
      </w:pPr>
      <w:r>
        <w:rPr>
          <w:b/>
          <w:sz w:val="21"/>
        </w:rPr>
        <w:t>杜甫：</w:t>
      </w:r>
      <w:r>
        <w:rPr>
          <w:sz w:val="21"/>
        </w:rPr>
        <w:t>太白——我从小就背您的诗。十五岁的时候读到——"大鹏一日同风起，扶摇直上九万里。"那个晚上——我没睡着。因为我在想——一个人怎么可以这样写诗？像他不是在写——像是那些句子本来就在天上——他只是把它们接下来。像一个——接月亮的人。"笔落惊风雨——诗成泣鬼神。"</w:t>
      </w:r>
    </w:p>
    <w:p w14:paraId="55EED3B0">
      <w:pPr>
        <w:ind w:left="283"/>
      </w:pPr>
      <w:r>
        <w:rPr>
          <w:b/>
          <w:sz w:val="21"/>
        </w:rPr>
        <w:t>李白(B)：</w:t>
      </w:r>
      <w:r>
        <w:rPr>
          <w:sz w:val="21"/>
        </w:rPr>
        <w:t>（碗停在半空——长久地看了杜甫一眼——声音轻了）很久了。很久没有人跟我说——我的诗——对他们意味着什么。长安那群人——他们要我写诗——像点菜一样——"李白，来一首牡丹。""李白，来一首贵妃。"我的诗——对他们来说是一个东西。就像——（指了指酒碗）——一碗酒。喝下去——暖和一下——忘了。</w:t>
      </w:r>
    </w:p>
    <w:p w14:paraId="4492B00B">
      <w:pPr>
        <w:ind w:left="283"/>
      </w:pPr>
      <w:r>
        <w:rPr>
          <w:b/>
          <w:sz w:val="21"/>
        </w:rPr>
        <w:t>杜甫：</w:t>
      </w:r>
      <w:r>
        <w:rPr>
          <w:sz w:val="21"/>
        </w:rPr>
        <w:t>不是这样的。对我来说——您的诗是——方向。"星垂平野阔——月涌大江流。"我知道我要去哪里——但我不知道怎么去。您的诗告诉我——不用知道怎么去。先出发——路会在脚下——自己出现。</w:t>
      </w:r>
    </w:p>
    <w:p w14:paraId="740095E8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【唱《星月交辉》——杜甫独唱，吉他清音（吉他手切木吉他音色），键盘轻铺弦乐pad。】</w:t>
      </w:r>
    </w:p>
    <w:p w14:paraId="2477D94F">
      <w:pPr>
        <w:ind w:left="283"/>
      </w:pPr>
      <w:r>
        <w:rPr>
          <w:rFonts w:ascii="楷体" w:hAnsi="楷体" w:eastAsia="楷体"/>
          <w:sz w:val="21"/>
        </w:rPr>
        <w:t>【杜甫——化用《梦李白二首》《旅夜书怀》】</w:t>
      </w:r>
    </w:p>
    <w:p w14:paraId="060A92F3">
      <w:pPr>
        <w:ind w:left="567"/>
      </w:pPr>
      <w:r>
        <w:rPr>
          <w:rFonts w:ascii="楷体" w:hAnsi="楷体" w:eastAsia="楷体"/>
          <w:sz w:val="21"/>
        </w:rPr>
        <w:t>"死别已吞声——生别常恻恻。江南瘴疠地——逐客无消息。"</w:t>
      </w:r>
    </w:p>
    <w:p w14:paraId="2CA1C9B2">
      <w:pPr>
        <w:ind w:left="567"/>
      </w:pPr>
      <w:r>
        <w:rPr>
          <w:rFonts w:ascii="楷体" w:hAnsi="楷体" w:eastAsia="楷体"/>
          <w:sz w:val="21"/>
        </w:rPr>
        <w:t>"故人入我梦——明我长相忆。恐非平生魂——路远不可测。"</w:t>
      </w:r>
    </w:p>
    <w:p w14:paraId="23BB5F1B">
      <w:pPr>
        <w:ind w:left="567"/>
      </w:pPr>
      <w:r>
        <w:rPr>
          <w:rFonts w:ascii="楷体" w:hAnsi="楷体" w:eastAsia="楷体"/>
          <w:sz w:val="21"/>
        </w:rPr>
        <w:t>你是大鹏——可大鹏也会累吗？你飞过那么多地方——</w:t>
      </w:r>
    </w:p>
    <w:p w14:paraId="7EFF2B11">
      <w:pPr>
        <w:ind w:left="567"/>
      </w:pPr>
      <w:r>
        <w:rPr>
          <w:rFonts w:ascii="楷体" w:hAnsi="楷体" w:eastAsia="楷体"/>
          <w:sz w:val="21"/>
        </w:rPr>
        <w:t>有没有一个地方——让你想停下来——哪怕只是一天——让风也歇一歇。</w:t>
      </w:r>
    </w:p>
    <w:p w14:paraId="6B83928E">
      <w:pPr>
        <w:ind w:left="567"/>
      </w:pPr>
      <w:r>
        <w:rPr>
          <w:rFonts w:ascii="楷体" w:hAnsi="楷体" w:eastAsia="楷体"/>
          <w:sz w:val="21"/>
        </w:rPr>
        <w:t>"星垂平野阔——月涌大江流。"我看见的是星——您看见的是——星背后的黑暗。</w:t>
      </w:r>
    </w:p>
    <w:p w14:paraId="221D2788">
      <w:pPr>
        <w:ind w:left="567"/>
      </w:pPr>
      <w:r>
        <w:rPr>
          <w:rFonts w:ascii="楷体" w:hAnsi="楷体" w:eastAsia="楷体"/>
          <w:sz w:val="21"/>
        </w:rPr>
        <w:t>可是黑暗——不也是天空的一部分吗？</w:t>
      </w:r>
    </w:p>
    <w:p w14:paraId="75D3AF0F">
      <w:pPr>
        <w:ind w:left="283"/>
      </w:pPr>
      <w:r>
        <w:rPr>
          <w:rFonts w:ascii="楷体" w:hAnsi="楷体" w:eastAsia="楷体"/>
          <w:sz w:val="21"/>
        </w:rPr>
        <w:t>【李白(B)——加入和声——化用《将进酒》《庐山谣》】</w:t>
      </w:r>
    </w:p>
    <w:p w14:paraId="429E586E">
      <w:pPr>
        <w:ind w:left="567"/>
      </w:pPr>
      <w:r>
        <w:rPr>
          <w:rFonts w:ascii="楷体" w:hAnsi="楷体" w:eastAsia="楷体"/>
          <w:sz w:val="21"/>
        </w:rPr>
        <w:t>"古来圣贤皆寂寞——"子美，你不要怕寂寞。寂寞——是诗人的粮食。</w:t>
      </w:r>
    </w:p>
    <w:p w14:paraId="388FDC54">
      <w:pPr>
        <w:ind w:left="567"/>
      </w:pPr>
      <w:r>
        <w:rPr>
          <w:rFonts w:ascii="楷体" w:hAnsi="楷体" w:eastAsia="楷体"/>
          <w:sz w:val="21"/>
        </w:rPr>
        <w:t>"我本楚狂人——"我狂了一辈子——现在狂不动了。可是你不一样——你还年轻。</w:t>
      </w:r>
    </w:p>
    <w:p w14:paraId="7697CC37">
      <w:pPr>
        <w:ind w:left="567"/>
      </w:pPr>
      <w:r>
        <w:rPr>
          <w:rFonts w:ascii="楷体" w:hAnsi="楷体" w:eastAsia="楷体"/>
          <w:sz w:val="21"/>
        </w:rPr>
        <w:t>你的寂寞——还不满。</w:t>
      </w:r>
    </w:p>
    <w:p w14:paraId="0BE00BC3">
      <w:pPr>
        <w:ind w:left="283"/>
      </w:pPr>
      <w:r>
        <w:rPr>
          <w:rFonts w:ascii="楷体" w:hAnsi="楷体" w:eastAsia="楷体"/>
          <w:sz w:val="21"/>
        </w:rPr>
        <w:t>【二重唱 副歌——化用《梦李白》】</w:t>
      </w:r>
    </w:p>
    <w:p w14:paraId="11E03939">
      <w:pPr>
        <w:ind w:left="567"/>
      </w:pPr>
      <w:r>
        <w:rPr>
          <w:rFonts w:ascii="楷体" w:hAnsi="楷体" w:eastAsia="楷体"/>
          <w:sz w:val="21"/>
        </w:rPr>
        <w:t>（杜）"千秋万岁名——寂寞身后事。"</w:t>
      </w:r>
    </w:p>
    <w:p w14:paraId="2FCFAB90">
      <w:pPr>
        <w:ind w:left="567"/>
      </w:pPr>
      <w:r>
        <w:rPr>
          <w:rFonts w:ascii="楷体" w:hAnsi="楷体" w:eastAsia="楷体"/>
          <w:sz w:val="21"/>
        </w:rPr>
        <w:t>（李）身后事——我不要身后事。</w:t>
      </w:r>
    </w:p>
    <w:p w14:paraId="45A122DD">
      <w:pPr>
        <w:ind w:left="567"/>
      </w:pPr>
      <w:r>
        <w:rPr>
          <w:rFonts w:ascii="楷体" w:hAnsi="楷体" w:eastAsia="楷体"/>
          <w:sz w:val="21"/>
        </w:rPr>
        <w:t>（杜）可是你不在了——诗还在。</w:t>
      </w:r>
    </w:p>
    <w:p w14:paraId="174E0615">
      <w:pPr>
        <w:ind w:left="567"/>
      </w:pPr>
      <w:r>
        <w:rPr>
          <w:rFonts w:ascii="楷体" w:hAnsi="楷体" w:eastAsia="楷体"/>
          <w:sz w:val="21"/>
        </w:rPr>
        <w:t>（李）诗在——就够了吗？</w:t>
      </w:r>
    </w:p>
    <w:p w14:paraId="404D8A4C">
      <w:pPr>
        <w:ind w:left="567"/>
      </w:pPr>
      <w:r>
        <w:rPr>
          <w:rFonts w:ascii="楷体" w:hAnsi="楷体" w:eastAsia="楷体"/>
          <w:sz w:val="21"/>
        </w:rPr>
        <w:t>（杜）（停顿——然后非常坚定）够了。诗在——你就在。"今月曾经照古人"——您的诗——就是月亮。</w:t>
      </w:r>
    </w:p>
    <w:p w14:paraId="235540A9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【歌毕。杜甫站起来——向李白(B)深深一拜。李白把他拉起来——给了他很重很重的拥抱。】</w:t>
      </w:r>
    </w:p>
    <w:p w14:paraId="41B45A69">
      <w:pPr>
        <w:ind w:left="283"/>
      </w:pPr>
      <w:r>
        <w:rPr>
          <w:b/>
          <w:sz w:val="21"/>
        </w:rPr>
        <w:t>李白(B)：</w:t>
      </w:r>
      <w:r>
        <w:rPr>
          <w:sz w:val="21"/>
        </w:rPr>
        <w:t>（在杜甫耳边，低声）子美。你要写得比我好。"诗是吾家事——人传世上情。"你一定要写得比我好。因为大鹏会老——但诗不会。你多写一首——就多一只飞出去的鸟。</w:t>
      </w:r>
    </w:p>
    <w:p w14:paraId="2DCFC333">
      <w:pPr>
        <w:ind w:left="283"/>
      </w:pPr>
      <w:r>
        <w:rPr>
          <w:b/>
          <w:sz w:val="21"/>
        </w:rPr>
        <w:t>杜甫：</w:t>
      </w:r>
      <w:r>
        <w:rPr>
          <w:sz w:val="21"/>
        </w:rPr>
        <w:t>（声音颤抖）太白……"凉风起天末——君子意如何？"</w:t>
      </w:r>
    </w:p>
    <w:p w14:paraId="3E9E4C28">
      <w:pPr>
        <w:ind w:left="283"/>
      </w:pPr>
      <w:r>
        <w:rPr>
          <w:b/>
          <w:sz w:val="21"/>
        </w:rPr>
        <w:t>李白(B)：</w:t>
      </w:r>
      <w:r>
        <w:rPr>
          <w:sz w:val="21"/>
        </w:rPr>
        <w:t>（松开他——看着他的眼睛——引用杜甫自己的诗作答）"文章憎命达——魑魅喜人过。"你将来会写出——比我们所有人都好的诗。因为——（他拍了拍杜甫的肩膀）——你不怕疼。</w:t>
      </w:r>
    </w:p>
    <w:p w14:paraId="0497EBAE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【李白(B)转身走了。杜甫站在原地——抬手擦了擦眼睛。灯光收至只剩下杜甫的侧影——然后灭。】</w:t>
      </w:r>
    </w:p>
    <w:p w14:paraId="33121524"/>
    <w:p w14:paraId="5B5EF435">
      <w:pPr>
        <w:pStyle w:val="4"/>
      </w:pPr>
      <w:r>
        <w:t>第十场：月暗马嵬</w:t>
      </w:r>
    </w:p>
    <w:p w14:paraId="6F892C0C">
      <w:r>
        <w:rPr>
          <w:b/>
          <w:i w:val="0"/>
        </w:rPr>
        <w:t>《月暗马嵬》| 杨玉环独唱 | 工业摇滚+破碎花腔 | ~9分钟</w:t>
      </w:r>
    </w:p>
    <w:p w14:paraId="4232FEE9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【完全黑暗。中国大鼓——第一声——远而沉。第二声——近了一些。鼓手独奏30秒——从缓慢到疯狂。】</w:t>
      </w:r>
    </w:p>
    <w:p w14:paraId="68892547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【鼓声中，群演走向屏风——一扇一扇推倒。每声重鼓倒一扇。六扇全倒时——杨玉环站在舞台中央。】</w:t>
      </w:r>
    </w:p>
    <w:p w14:paraId="61F87DDC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【红色长裙已被撕破——沾上泥土血渍。头发散开。赤脚。灯光：深红顶光+冷白侧光——她被同时照亮和撕开。月亮灯箱——10%。】</w:t>
      </w:r>
    </w:p>
    <w:p w14:paraId="5F896DB1">
      <w:pPr>
        <w:ind w:left="283"/>
      </w:pPr>
      <w:r>
        <w:rPr>
          <w:b/>
          <w:sz w:val="21"/>
        </w:rPr>
        <w:t>杨玉环：</w:t>
      </w:r>
      <w:r>
        <w:rPr>
          <w:sz w:val="21"/>
        </w:rPr>
        <w:t>（对虚空——也许对玄宗，也许对自己）他们说——是我毁了盛世。（她笑——那笑声比哭更痛）一座帝国——毁在一个女人身上——这帝国——也太轻了。"名花倾国两相欢"——（她重复了李白写给她的那句诗——但每一个字都像在拆解它）——"名花"——是你们给我戴的花冠。"倾国"——是你们给我安的罪名。两样——都不是我的。都不是。</w:t>
      </w:r>
    </w:p>
    <w:p w14:paraId="2420DB8D">
      <w:pPr>
        <w:ind w:left="283"/>
      </w:pPr>
      <w:r>
        <w:rPr>
          <w:b/>
          <w:sz w:val="21"/>
        </w:rPr>
        <w:t>杨玉环：</w:t>
      </w:r>
      <w:r>
        <w:rPr>
          <w:sz w:val="21"/>
        </w:rPr>
        <w:t>（抬头——月亮只剩下几乎看不见的一弯）李白——临走前他看了我一眼。我知道那一眼的意思——他在说——你也该走。可是——（她摊开手——看着自己的掌心——像看一朵已经谢了的花）——我能走到哪里去？他是风——他可以去任何地方。我是牡丹——我离开沉香亭的土——就会死。可是我死了——（她慢慢抬起头——对着观众——不是在求饶——是在陈述事实）——土也保不住了。</w:t>
      </w:r>
    </w:p>
    <w:p w14:paraId="3E45B08D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【唱《月暗马嵬》——工业摇滚降调riff + 破碎花腔。全剧最沉重的一首。群演在副歌时从地面发出低沉的悲鸣声（群演兼伴唱）。】</w:t>
      </w:r>
    </w:p>
    <w:p w14:paraId="4C0BA630">
      <w:pPr>
        <w:ind w:left="283"/>
      </w:pPr>
      <w:r>
        <w:rPr>
          <w:rFonts w:ascii="楷体" w:hAnsi="楷体" w:eastAsia="楷体"/>
          <w:sz w:val="21"/>
        </w:rPr>
        <w:t>【主歌——低声，几乎在说话——化用《清平调》反写】</w:t>
      </w:r>
    </w:p>
    <w:p w14:paraId="7070A298">
      <w:pPr>
        <w:ind w:left="567"/>
      </w:pPr>
      <w:r>
        <w:rPr>
          <w:rFonts w:ascii="楷体" w:hAnsi="楷体" w:eastAsia="楷体"/>
          <w:sz w:val="21"/>
        </w:rPr>
        <w:t>霓裳羽衣——穿了十五年。脱下来的时候——才发现——</w:t>
      </w:r>
    </w:p>
    <w:p w14:paraId="279435B9">
      <w:pPr>
        <w:ind w:left="567"/>
      </w:pPr>
      <w:r>
        <w:rPr>
          <w:rFonts w:ascii="楷体" w:hAnsi="楷体" w:eastAsia="楷体"/>
          <w:sz w:val="21"/>
        </w:rPr>
        <w:t>不是衣服重。是身体轻。轻到——可以被一阵风吹走。</w:t>
      </w:r>
    </w:p>
    <w:p w14:paraId="7ABDA894">
      <w:pPr>
        <w:ind w:left="567"/>
      </w:pPr>
      <w:r>
        <w:rPr>
          <w:rFonts w:ascii="楷体" w:hAnsi="楷体" w:eastAsia="楷体"/>
          <w:sz w:val="21"/>
        </w:rPr>
        <w:t>"云想衣裳花想容"——可是现在——没有云——没有花——</w:t>
      </w:r>
    </w:p>
    <w:p w14:paraId="79BD8858">
      <w:pPr>
        <w:ind w:left="567"/>
      </w:pPr>
      <w:r>
        <w:rPr>
          <w:rFonts w:ascii="楷体" w:hAnsi="楷体" w:eastAsia="楷体"/>
          <w:sz w:val="21"/>
        </w:rPr>
        <w:t>没有人想我——只有马嵬坡的风——很冷。</w:t>
      </w:r>
    </w:p>
    <w:p w14:paraId="1034359F">
      <w:pPr>
        <w:ind w:left="283"/>
      </w:pPr>
      <w:r>
        <w:rPr>
          <w:rFonts w:ascii="楷体" w:hAnsi="楷体" w:eastAsia="楷体"/>
          <w:sz w:val="21"/>
        </w:rPr>
        <w:t>【副歌前——花腔开始但音不准，故意"破"】</w:t>
      </w:r>
    </w:p>
    <w:p w14:paraId="406206E6">
      <w:pPr>
        <w:ind w:left="567"/>
      </w:pPr>
      <w:r>
        <w:rPr>
          <w:rFonts w:ascii="楷体" w:hAnsi="楷体" w:eastAsia="楷体"/>
          <w:sz w:val="21"/>
        </w:rPr>
        <w:t>"倾国倾城"——倾的是什么国？</w:t>
      </w:r>
    </w:p>
    <w:p w14:paraId="0B0339B6">
      <w:pPr>
        <w:ind w:left="567"/>
      </w:pPr>
      <w:r>
        <w:rPr>
          <w:rFonts w:ascii="楷体" w:hAnsi="楷体" w:eastAsia="楷体"/>
          <w:sz w:val="21"/>
        </w:rPr>
        <w:t>是一座不需要任何理由——就可以把罪推给一朵花的国。</w:t>
      </w:r>
    </w:p>
    <w:p w14:paraId="4BFFD339">
      <w:pPr>
        <w:ind w:left="567"/>
      </w:pPr>
      <w:r>
        <w:rPr>
          <w:rFonts w:ascii="楷体" w:hAnsi="楷体" w:eastAsia="楷体"/>
          <w:sz w:val="21"/>
        </w:rPr>
        <w:t>是一座——会亲手杀死自己的牡丹的——城。</w:t>
      </w:r>
    </w:p>
    <w:p w14:paraId="45297BB6">
      <w:pPr>
        <w:ind w:left="283"/>
      </w:pPr>
      <w:r>
        <w:rPr>
          <w:rFonts w:ascii="楷体" w:hAnsi="楷体" w:eastAsia="楷体"/>
          <w:sz w:val="21"/>
        </w:rPr>
        <w:t>【副歌——工业摇滚riff进入——她不再试图"美"】</w:t>
      </w:r>
    </w:p>
    <w:p w14:paraId="73CA9865">
      <w:pPr>
        <w:ind w:left="567"/>
      </w:pPr>
      <w:r>
        <w:rPr>
          <w:rFonts w:ascii="楷体" w:hAnsi="楷体" w:eastAsia="楷体"/>
          <w:sz w:val="21"/>
        </w:rPr>
        <w:t>我不需要你原谅！我不需要你们记住！</w:t>
      </w:r>
    </w:p>
    <w:p w14:paraId="58F1E1AA">
      <w:pPr>
        <w:ind w:left="567"/>
      </w:pPr>
      <w:r>
        <w:rPr>
          <w:rFonts w:ascii="楷体" w:hAnsi="楷体" w:eastAsia="楷体"/>
          <w:sz w:val="21"/>
        </w:rPr>
        <w:t>霓裳——不——是——我的！</w:t>
      </w:r>
    </w:p>
    <w:p w14:paraId="75FFB357">
      <w:pPr>
        <w:ind w:left="567"/>
      </w:pPr>
      <w:r>
        <w:rPr>
          <w:rFonts w:ascii="楷体" w:hAnsi="楷体" w:eastAsia="楷体"/>
          <w:sz w:val="21"/>
        </w:rPr>
        <w:t>（"我的"两字——嘶吼出来的花腔高音——然后陡然坠落八度）</w:t>
      </w:r>
    </w:p>
    <w:p w14:paraId="3ADF1617">
      <w:pPr>
        <w:ind w:left="567"/>
      </w:pPr>
      <w:r>
        <w:rPr>
          <w:rFonts w:ascii="楷体" w:hAnsi="楷体" w:eastAsia="楷体"/>
          <w:sz w:val="21"/>
        </w:rPr>
        <w:t>是你们给我穿上的——现在我脱下来——还给你们。</w:t>
      </w:r>
    </w:p>
    <w:p w14:paraId="0A489D29">
      <w:pPr>
        <w:ind w:left="283"/>
      </w:pPr>
      <w:r>
        <w:rPr>
          <w:rFonts w:ascii="楷体" w:hAnsi="楷体" w:eastAsia="楷体"/>
          <w:sz w:val="21"/>
        </w:rPr>
        <w:t>【桥段——只剩键盘pad+群演低声悲鸣】</w:t>
      </w:r>
    </w:p>
    <w:p w14:paraId="0601C2EF">
      <w:pPr>
        <w:ind w:left="567"/>
      </w:pPr>
      <w:r>
        <w:rPr>
          <w:rFonts w:ascii="楷体" w:hAnsi="楷体" w:eastAsia="楷体"/>
          <w:sz w:val="21"/>
        </w:rPr>
        <w:t>李白——你在哪里？"我寄愁心与明月——随君直到夜郎西。"</w:t>
      </w:r>
    </w:p>
    <w:p w14:paraId="4758C722">
      <w:pPr>
        <w:ind w:left="567"/>
      </w:pPr>
      <w:r>
        <w:rPr>
          <w:rFonts w:ascii="楷体" w:hAnsi="楷体" w:eastAsia="楷体"/>
          <w:sz w:val="21"/>
        </w:rPr>
        <w:t>可是月亮——（她抬头看那几乎全黑的月亮灯箱）——月亮也管不了我了。</w:t>
      </w:r>
    </w:p>
    <w:p w14:paraId="5E7FD51A">
      <w:pPr>
        <w:ind w:left="567"/>
      </w:pPr>
      <w:r>
        <w:rPr>
          <w:rFonts w:ascii="楷体" w:hAnsi="楷体" w:eastAsia="楷体"/>
          <w:sz w:val="21"/>
        </w:rPr>
        <w:t>月亮自己——（她忽然轻声笑了一下——那笑比任何哭都绝望）——月亮自己——也缺了。</w:t>
      </w:r>
    </w:p>
    <w:p w14:paraId="38D56F36">
      <w:pPr>
        <w:ind w:left="283"/>
      </w:pPr>
      <w:r>
        <w:rPr>
          <w:rFonts w:ascii="楷体" w:hAnsi="楷体" w:eastAsia="楷体"/>
          <w:sz w:val="21"/>
        </w:rPr>
        <w:t>【尾声——白纱（白绫的替代）从上方落下】</w:t>
      </w:r>
    </w:p>
    <w:p w14:paraId="08F60779">
      <w:pPr>
        <w:ind w:left="567"/>
      </w:pPr>
      <w:r>
        <w:rPr>
          <w:rFonts w:ascii="楷体" w:hAnsi="楷体" w:eastAsia="楷体"/>
          <w:sz w:val="21"/>
        </w:rPr>
        <w:t>"霓裳——羽衣——"</w:t>
      </w:r>
    </w:p>
    <w:p w14:paraId="618765EF">
      <w:pPr>
        <w:ind w:left="567"/>
      </w:pPr>
      <w:r>
        <w:rPr>
          <w:rFonts w:ascii="楷体" w:hAnsi="楷体" w:eastAsia="楷体"/>
          <w:sz w:val="21"/>
        </w:rPr>
        <w:t>（最后一个音——花腔最高音——然后割断。沉默——长的沉默。）</w:t>
      </w:r>
    </w:p>
    <w:p w14:paraId="6F4DDDE5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【灯光——从深红骤切全白。然后全灭。3秒完全黑暗。再亮时——杨玉环已不在。只有地上那条白色纱巾。月亮灯箱——几乎全灭——只剩1%。】</w:t>
      </w:r>
    </w:p>
    <w:p w14:paraId="69E68D1E"/>
    <w:p w14:paraId="0D554FA5">
      <w:pPr>
        <w:pStyle w:val="4"/>
      </w:pPr>
      <w:r>
        <w:t>第十一场：夜郎月冷</w:t>
      </w:r>
    </w:p>
    <w:p w14:paraId="55EDABB8">
      <w:r>
        <w:rPr>
          <w:b/>
          <w:i w:val="0"/>
        </w:rPr>
        <w:t>《夜郎月冷》+《千金赎》| 李白(B)+宗倩 | 钢琴独白+二胡 | ~10分钟</w:t>
      </w:r>
    </w:p>
    <w:p w14:paraId="4CEB833C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【全剧最暗场景。一扇倒地屏风斜靠另一扇 = 牢笼。极窄顶光从缝隙漏下——只照李白(B)半张脸。月亮灯箱——5%——几乎不存在。】</w:t>
      </w:r>
    </w:p>
    <w:p w14:paraId="4C69C2CA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【李白(B)坐在地上。胡须长了。白衫污脏。】</w:t>
      </w:r>
    </w:p>
    <w:p w14:paraId="6955E3D1">
      <w:pPr>
        <w:ind w:left="283"/>
      </w:pPr>
      <w:r>
        <w:rPr>
          <w:b/>
          <w:sz w:val="21"/>
        </w:rPr>
        <w:t>李白(B)：</w:t>
      </w:r>
      <w:r>
        <w:rPr>
          <w:sz w:val="21"/>
        </w:rPr>
        <w:t>（像自言自语）"我寄愁心与明月——随君直到夜郎西。"当年我写给王昌龄的——现在轮到自己了。（苦笑）我这一生——做过很多错的抉择。投永王幕府——最错。（长久沉默）他跟我说——"太白先生，我们来拯救大唐。"我信了。我居然信了。"总为浮云能蔽日——"我才是浮云。我遮住了自己的太阳。</w:t>
      </w:r>
    </w:p>
    <w:p w14:paraId="3EA4D1FB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【宗倩从左侧上——比上场更瘦了——来回奔波。但她仍然是从容的。】</w:t>
      </w:r>
    </w:p>
    <w:p w14:paraId="58621A3D">
      <w:pPr>
        <w:ind w:left="283"/>
      </w:pPr>
      <w:r>
        <w:rPr>
          <w:b/>
          <w:sz w:val="21"/>
        </w:rPr>
        <w:t>宗倩：</w:t>
      </w:r>
      <w:r>
        <w:rPr>
          <w:sz w:val="21"/>
        </w:rPr>
        <w:t>（站在屏风外——透过缝隙看着他）该找的人都找了。该花的钱——都花了。还需要更多。</w:t>
      </w:r>
    </w:p>
    <w:p w14:paraId="59D5B7F3">
      <w:pPr>
        <w:ind w:left="283"/>
      </w:pPr>
      <w:r>
        <w:rPr>
          <w:b/>
          <w:sz w:val="21"/>
        </w:rPr>
        <w:t>李白(B)：</w:t>
      </w:r>
      <w:r>
        <w:rPr>
          <w:sz w:val="21"/>
        </w:rPr>
        <w:t>宗倩——不要再花你的钱了。"千金散尽还复来"——是我说的。关你什么事？</w:t>
      </w:r>
    </w:p>
    <w:p w14:paraId="0DDE7B9F">
      <w:pPr>
        <w:ind w:left="283"/>
      </w:pPr>
      <w:r>
        <w:rPr>
          <w:b/>
          <w:sz w:val="21"/>
        </w:rPr>
        <w:t>宗倩：</w:t>
      </w:r>
      <w:r>
        <w:rPr>
          <w:sz w:val="21"/>
        </w:rPr>
        <w:t>（平静地）"千金"——散的是我的。"还复来"——你可以以后还我。现在——（她把手伸过屏风缝隙，触碰他污脏的袖子）——先出来。</w:t>
      </w:r>
    </w:p>
    <w:p w14:paraId="5DDC1E7D">
      <w:pPr>
        <w:ind w:left="283"/>
      </w:pPr>
      <w:r>
        <w:rPr>
          <w:b/>
          <w:sz w:val="21"/>
        </w:rPr>
        <w:t>李白(B)：</w:t>
      </w:r>
      <w:r>
        <w:rPr>
          <w:sz w:val="21"/>
        </w:rPr>
        <w:t>（抬头——透过缝隙看她的脸）你把它花在——一个快六十岁的老头子身上。他可能死在半路上——</w:t>
      </w:r>
    </w:p>
    <w:p w14:paraId="6DD9F6EF">
      <w:pPr>
        <w:ind w:left="283"/>
      </w:pPr>
      <w:r>
        <w:rPr>
          <w:b/>
          <w:sz w:val="21"/>
        </w:rPr>
        <w:t>宗倩：</w:t>
      </w:r>
      <w:r>
        <w:rPr>
          <w:sz w:val="21"/>
        </w:rPr>
        <w:t>（打断）死在半路上——和死在狱中——是两回事。死在半路上——（她声音忽然轻了，但每个字都像钉子）——你至少还在路上。"行路难——行路难——多歧路——今安在？"路再难——也比笼子强。</w:t>
      </w:r>
    </w:p>
    <w:p w14:paraId="61871DC0">
      <w:pPr>
        <w:ind w:left="283"/>
      </w:pPr>
      <w:r>
        <w:rPr>
          <w:b/>
          <w:sz w:val="21"/>
        </w:rPr>
        <w:t>李白(B)：</w:t>
      </w:r>
      <w:r>
        <w:rPr>
          <w:sz w:val="21"/>
        </w:rPr>
        <w:t>你为什么——</w:t>
      </w:r>
    </w:p>
    <w:p w14:paraId="213B313A">
      <w:pPr>
        <w:ind w:left="283"/>
      </w:pPr>
      <w:r>
        <w:rPr>
          <w:b/>
          <w:sz w:val="21"/>
        </w:rPr>
        <w:t>宗倩：</w:t>
      </w:r>
      <w:r>
        <w:rPr>
          <w:sz w:val="21"/>
        </w:rPr>
        <w:t>太白。我修道几十年——不是因为我想长生不老。是因为我在找一个答案——人活着——到底什么是值得的。（她的手还伸在屏风缝隙里——没有收回）我找到了。不是道——是你。不是因为你是什么天才——是因为——你不愿意装成你不是的那个人。到死都不愿意——哪怕装一下能保命。"安能摧眉折腰事权贵——"你教会我的——不只是诗——是"不"。</w:t>
      </w:r>
    </w:p>
    <w:p w14:paraId="67761D6F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【唱《夜郎月冷》+《千金赎》——宗倩独唱，钢琴+二胡。】</w:t>
      </w:r>
    </w:p>
    <w:p w14:paraId="7F48BF41">
      <w:pPr>
        <w:ind w:left="283"/>
      </w:pPr>
      <w:r>
        <w:rPr>
          <w:rFonts w:ascii="楷体" w:hAnsi="楷体" w:eastAsia="楷体"/>
          <w:sz w:val="21"/>
        </w:rPr>
        <w:t>【宗倩——化用《秋风词》《长相思》】</w:t>
      </w:r>
    </w:p>
    <w:p w14:paraId="1210017B">
      <w:pPr>
        <w:ind w:left="567"/>
      </w:pPr>
      <w:r>
        <w:rPr>
          <w:rFonts w:ascii="楷体" w:hAnsi="楷体" w:eastAsia="楷体"/>
          <w:sz w:val="21"/>
        </w:rPr>
        <w:t>"相思相见知何日——此时此夜难为情。"</w:t>
      </w:r>
    </w:p>
    <w:p w14:paraId="07FD480C">
      <w:pPr>
        <w:ind w:left="567"/>
      </w:pPr>
      <w:r>
        <w:rPr>
          <w:rFonts w:ascii="楷体" w:hAnsi="楷体" w:eastAsia="楷体"/>
          <w:sz w:val="21"/>
        </w:rPr>
        <w:t>梁园的墙——不值千金。值千金的是——你写在墙上的那八个字——</w:t>
      </w:r>
    </w:p>
    <w:p w14:paraId="4F821C8F">
      <w:pPr>
        <w:ind w:left="567"/>
      </w:pPr>
      <w:r>
        <w:rPr>
          <w:rFonts w:ascii="楷体" w:hAnsi="楷体" w:eastAsia="楷体"/>
          <w:sz w:val="21"/>
        </w:rPr>
        <w:t>"我本楚狂人——凤歌笑孔丘。"那不是诗——（停顿）——那是你的骨头。</w:t>
      </w:r>
    </w:p>
    <w:p w14:paraId="0CEBCD7A">
      <w:pPr>
        <w:ind w:left="567"/>
      </w:pPr>
      <w:r>
        <w:rPr>
          <w:rFonts w:ascii="楷体" w:hAnsi="楷体" w:eastAsia="楷体"/>
          <w:sz w:val="21"/>
        </w:rPr>
        <w:t>现在他们要打断你的骨头——因为他们怕一根不肯弯的骨头。</w:t>
      </w:r>
    </w:p>
    <w:p w14:paraId="7C1217D5">
      <w:pPr>
        <w:ind w:left="567"/>
      </w:pPr>
      <w:r>
        <w:rPr>
          <w:rFonts w:ascii="楷体" w:hAnsi="楷体" w:eastAsia="楷体"/>
          <w:sz w:val="21"/>
        </w:rPr>
        <w:t>我不怕。"千金散尽还复来"——你说的。我信了。</w:t>
      </w:r>
    </w:p>
    <w:p w14:paraId="4FF17FB6">
      <w:pPr>
        <w:ind w:left="283"/>
      </w:pPr>
      <w:r>
        <w:rPr>
          <w:rFonts w:ascii="楷体" w:hAnsi="楷体" w:eastAsia="楷体"/>
          <w:sz w:val="21"/>
        </w:rPr>
        <w:t>【副歌——化用《夜坐吟》】</w:t>
      </w:r>
    </w:p>
    <w:p w14:paraId="3F5E7ECC">
      <w:pPr>
        <w:ind w:left="567"/>
      </w:pPr>
      <w:r>
        <w:rPr>
          <w:rFonts w:ascii="楷体" w:hAnsi="楷体" w:eastAsia="楷体"/>
          <w:sz w:val="21"/>
        </w:rPr>
        <w:t>"冬夜夜寒觉夜长——沉吟久坐坐北堂。"</w:t>
      </w:r>
    </w:p>
    <w:p w14:paraId="7D3EBF02">
      <w:pPr>
        <w:ind w:left="567"/>
      </w:pPr>
      <w:r>
        <w:rPr>
          <w:rFonts w:ascii="楷体" w:hAnsi="楷体" w:eastAsia="楷体"/>
          <w:sz w:val="21"/>
        </w:rPr>
        <w:t>千金的墙——我买下来。千金的命——我赎回来。</w:t>
      </w:r>
    </w:p>
    <w:p w14:paraId="714B5884">
      <w:pPr>
        <w:ind w:left="567"/>
      </w:pPr>
      <w:r>
        <w:rPr>
          <w:rFonts w:ascii="楷体" w:hAnsi="楷体" w:eastAsia="楷体"/>
          <w:sz w:val="21"/>
        </w:rPr>
        <w:t>不是因为你值得——是因为——我选择你值得。选择——就是我修了一辈子的道。</w:t>
      </w:r>
    </w:p>
    <w:p w14:paraId="6982D7F6">
      <w:pPr>
        <w:ind w:left="567"/>
      </w:pPr>
      <w:r>
        <w:rPr>
          <w:rFonts w:ascii="楷体" w:hAnsi="楷体" w:eastAsia="楷体"/>
          <w:sz w:val="21"/>
        </w:rPr>
        <w:t>如果他们说——你罪不可赦——那我陪你一起罪。</w:t>
      </w:r>
    </w:p>
    <w:p w14:paraId="1D7DD3B1">
      <w:pPr>
        <w:ind w:left="567"/>
      </w:pPr>
      <w:r>
        <w:rPr>
          <w:rFonts w:ascii="楷体" w:hAnsi="楷体" w:eastAsia="楷体"/>
          <w:sz w:val="21"/>
        </w:rPr>
        <w:t>如果他们说——你老了就认命吧——</w:t>
      </w:r>
    </w:p>
    <w:p w14:paraId="387B822F">
      <w:pPr>
        <w:ind w:left="567"/>
      </w:pPr>
      <w:r>
        <w:rPr>
          <w:rFonts w:ascii="楷体" w:hAnsi="楷体" w:eastAsia="楷体"/>
          <w:sz w:val="21"/>
        </w:rPr>
        <w:t>（钢琴渐弱——二胡独奏一句——）</w:t>
      </w:r>
    </w:p>
    <w:p w14:paraId="121A402A">
      <w:pPr>
        <w:ind w:left="567"/>
      </w:pPr>
      <w:r>
        <w:rPr>
          <w:rFonts w:ascii="楷体" w:hAnsi="楷体" w:eastAsia="楷体"/>
          <w:sz w:val="21"/>
        </w:rPr>
        <w:t>那我说——"老了的狂人——还是狂人。"</w:t>
      </w:r>
    </w:p>
    <w:p w14:paraId="7668173B">
      <w:pPr>
        <w:ind w:left="283"/>
      </w:pPr>
      <w:r>
        <w:rPr>
          <w:rFonts w:ascii="楷体" w:hAnsi="楷体" w:eastAsia="楷体"/>
          <w:sz w:val="21"/>
        </w:rPr>
        <w:t>【尾声——化用《上李邕》】</w:t>
      </w:r>
    </w:p>
    <w:p w14:paraId="01252DB9">
      <w:pPr>
        <w:ind w:left="567"/>
      </w:pPr>
      <w:r>
        <w:rPr>
          <w:rFonts w:ascii="楷体" w:hAnsi="楷体" w:eastAsia="楷体"/>
          <w:sz w:val="21"/>
        </w:rPr>
        <w:t>"大鹏一日同风起——"大鹏老了。但大鹏——不会认命。</w:t>
      </w:r>
    </w:p>
    <w:p w14:paraId="4D8F8621">
      <w:pPr>
        <w:ind w:left="567"/>
      </w:pPr>
      <w:r>
        <w:rPr>
          <w:rFonts w:ascii="楷体" w:hAnsi="楷体" w:eastAsia="楷体"/>
          <w:sz w:val="21"/>
        </w:rPr>
        <w:t>（她把手从屏风缝隙中收回——指尖上沾了他衣服上的灰）</w:t>
      </w:r>
    </w:p>
    <w:p w14:paraId="411B4390">
      <w:pPr>
        <w:ind w:left="567"/>
      </w:pPr>
      <w:r>
        <w:rPr>
          <w:rFonts w:ascii="楷体" w:hAnsi="楷体" w:eastAsia="楷体"/>
          <w:sz w:val="21"/>
        </w:rPr>
        <w:t>我去卖最后一间房。你等我的信。</w:t>
      </w:r>
    </w:p>
    <w:p w14:paraId="230F9D28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【二胡最后一个长音拖了很久——然后消失。宗倩转身——走向舞台后方。李白(B)的顶光收到最小——只剩眼睛的反光。】</w:t>
      </w:r>
    </w:p>
    <w:p w14:paraId="10A9B1CC"/>
    <w:p w14:paraId="215BD82B">
      <w:pPr>
        <w:pStyle w:val="4"/>
      </w:pPr>
      <w:r>
        <w:t>第十二场：轻舟乘月</w:t>
      </w:r>
    </w:p>
    <w:p w14:paraId="703C0F3A">
      <w:r>
        <w:rPr>
          <w:b/>
          <w:i w:val="0"/>
        </w:rPr>
        <w:t>《轻舟乘月》| 李白(B) | 公路摇滚 | ~7分钟</w:t>
      </w:r>
    </w:p>
    <w:p w14:paraId="11ED1BE1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【与上场最强烈的反差。灯光——开放白面光+暖色顶光。月亮灯箱80%——明亮但不刺眼的满月。】</w:t>
      </w:r>
    </w:p>
    <w:p w14:paraId="6FD844AC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【一面倒地屏风平放 = 船。群演8人在两侧——手持蓝布上下飘动 = 长江波浪（群演在副歌加入和声）。】</w:t>
      </w:r>
    </w:p>
    <w:p w14:paraId="627CA5AD">
      <w:pPr>
        <w:ind w:left="283"/>
      </w:pPr>
      <w:r>
        <w:rPr>
          <w:b/>
          <w:sz w:val="21"/>
        </w:rPr>
        <w:t>李白(B)：</w:t>
      </w:r>
      <w:r>
        <w:rPr>
          <w:sz w:val="21"/>
        </w:rPr>
        <w:t>（对着观众——像一个刚从恶作剧中脱身的孩子）他们不要我了。皇帝说——算了，让他走吧。一个快六十岁的老头子——流放到夜郎——走了一年还没走到——他还能造反？（大笑——笑得浑身发抖）于是我就——回来了！</w:t>
      </w:r>
    </w:p>
    <w:p w14:paraId="3C1175BA">
      <w:pPr>
        <w:ind w:left="283"/>
      </w:pPr>
      <w:r>
        <w:rPr>
          <w:b/>
          <w:sz w:val="21"/>
        </w:rPr>
        <w:t>李白(B)：</w:t>
      </w:r>
      <w:r>
        <w:rPr>
          <w:sz w:val="21"/>
        </w:rPr>
        <w:t>（张开手臂，像要拥抱整条长江）从白帝城上船的时候——天还没亮。"朝辞白帝彩云间——千里江陵一日还。"江上全是雾。船夫问我去哪——我忽然答不上来。因为我第一次发现——我不需要"去"任何地方了。我只需要——在船上。在江上。在月上。（他抬头——月亮是满的——明亮的——温柔的）</w:t>
      </w:r>
    </w:p>
    <w:p w14:paraId="212455FE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【唱《轻舟乘月》——公路摇滚。节奏轻快。】</w:t>
      </w:r>
    </w:p>
    <w:p w14:paraId="1C87A404">
      <w:pPr>
        <w:ind w:left="283"/>
      </w:pPr>
      <w:r>
        <w:rPr>
          <w:rFonts w:ascii="楷体" w:hAnsi="楷体" w:eastAsia="楷体"/>
          <w:sz w:val="21"/>
        </w:rPr>
        <w:t>【主歌——完整引用《早发白帝城》+新词扩展】</w:t>
      </w:r>
    </w:p>
    <w:p w14:paraId="05E0E896">
      <w:pPr>
        <w:ind w:left="567"/>
      </w:pPr>
      <w:r>
        <w:rPr>
          <w:rFonts w:ascii="楷体" w:hAnsi="楷体" w:eastAsia="楷体"/>
          <w:sz w:val="21"/>
        </w:rPr>
        <w:t>"朝辞白帝彩云间——千里江陵一日还。"</w:t>
      </w:r>
    </w:p>
    <w:p w14:paraId="5B5FAD61">
      <w:pPr>
        <w:ind w:left="567"/>
      </w:pPr>
      <w:r>
        <w:rPr>
          <w:rFonts w:ascii="楷体" w:hAnsi="楷体" w:eastAsia="楷体"/>
          <w:sz w:val="21"/>
        </w:rPr>
        <w:t>"两岸猿声啼不住——轻舟已过万重山。"</w:t>
      </w:r>
    </w:p>
    <w:p w14:paraId="791263A5">
      <w:pPr>
        <w:ind w:left="567"/>
      </w:pPr>
      <w:r>
        <w:rPr>
          <w:rFonts w:ascii="楷体" w:hAnsi="楷体" w:eastAsia="楷体"/>
          <w:sz w:val="21"/>
        </w:rPr>
        <w:t>早晨的白帝城——还在云里做梦。江面全是雾——像倒着下的一场雨。</w:t>
      </w:r>
    </w:p>
    <w:p w14:paraId="37F1B46B">
      <w:pPr>
        <w:ind w:left="567"/>
      </w:pPr>
      <w:r>
        <w:rPr>
          <w:rFonts w:ascii="楷体" w:hAnsi="楷体" w:eastAsia="楷体"/>
          <w:sz w:val="21"/>
        </w:rPr>
        <w:t>可是我已经在千里之外——猴子还在岸上叫——我过了一万座山！</w:t>
      </w:r>
    </w:p>
    <w:p w14:paraId="422E2CBB">
      <w:pPr>
        <w:ind w:left="283"/>
      </w:pPr>
      <w:r>
        <w:rPr>
          <w:rFonts w:ascii="楷体" w:hAnsi="楷体" w:eastAsia="楷体"/>
          <w:sz w:val="21"/>
        </w:rPr>
        <w:t>【副歌——新词，化用《行路难》】</w:t>
      </w:r>
    </w:p>
    <w:p w14:paraId="67308DE1">
      <w:pPr>
        <w:ind w:left="567"/>
      </w:pPr>
      <w:r>
        <w:rPr>
          <w:rFonts w:ascii="楷体" w:hAnsi="楷体" w:eastAsia="楷体"/>
          <w:sz w:val="21"/>
        </w:rPr>
        <w:t>我不是逃——我只是不需要留在那里。</w:t>
      </w:r>
    </w:p>
    <w:p w14:paraId="5E8A49D3">
      <w:pPr>
        <w:ind w:left="567"/>
      </w:pPr>
      <w:r>
        <w:rPr>
          <w:rFonts w:ascii="楷体" w:hAnsi="楷体" w:eastAsia="楷体"/>
          <w:sz w:val="21"/>
        </w:rPr>
        <w:t>他们关不住我——因为关住一个人——需要那个人先同意。</w:t>
      </w:r>
    </w:p>
    <w:p w14:paraId="0E7004E0">
      <w:pPr>
        <w:ind w:left="567"/>
      </w:pPr>
      <w:r>
        <w:rPr>
          <w:rFonts w:ascii="楷体" w:hAnsi="楷体" w:eastAsia="楷体"/>
          <w:sz w:val="21"/>
        </w:rPr>
        <w:t>而我——（笑）——从来没有同意过！</w:t>
      </w:r>
    </w:p>
    <w:p w14:paraId="3330CD73">
      <w:pPr>
        <w:ind w:left="567"/>
      </w:pPr>
      <w:r>
        <w:rPr>
          <w:rFonts w:ascii="楷体" w:hAnsi="楷体" w:eastAsia="楷体"/>
          <w:sz w:val="21"/>
        </w:rPr>
        <w:t>"长风破浪会有时——直挂云帆济沧海"——不是将来——是现在！</w:t>
      </w:r>
    </w:p>
    <w:p w14:paraId="572AA28E">
      <w:pPr>
        <w:ind w:left="283"/>
      </w:pPr>
      <w:r>
        <w:rPr>
          <w:rFonts w:ascii="楷体" w:hAnsi="楷体" w:eastAsia="楷体"/>
          <w:sz w:val="21"/>
        </w:rPr>
        <w:t>【副歌重复——群演加入和声（"嘿——嚯——"的船夫号子）】</w:t>
      </w:r>
    </w:p>
    <w:p w14:paraId="7688F0B0">
      <w:pPr>
        <w:ind w:left="567"/>
      </w:pPr>
      <w:r>
        <w:rPr>
          <w:rFonts w:ascii="楷体" w:hAnsi="楷体" w:eastAsia="楷体"/>
          <w:sz w:val="21"/>
        </w:rPr>
        <w:t>轻舟——轻舟——轻舟已过——（全团加入）——万重山！</w:t>
      </w:r>
    </w:p>
    <w:p w14:paraId="124EA808">
      <w:pPr>
        <w:ind w:left="567"/>
      </w:pPr>
      <w:r>
        <w:rPr>
          <w:rFonts w:ascii="楷体" w:hAnsi="楷体" w:eastAsia="楷体"/>
          <w:sz w:val="21"/>
        </w:rPr>
        <w:t>所有压在我身上的山——从后面看——（他回望了一眼）——只是风景。</w:t>
      </w:r>
    </w:p>
    <w:p w14:paraId="59B67E4D">
      <w:pPr>
        <w:ind w:left="567"/>
      </w:pPr>
      <w:r>
        <w:rPr>
          <w:rFonts w:ascii="楷体" w:hAnsi="楷体" w:eastAsia="楷体"/>
          <w:sz w:val="21"/>
        </w:rPr>
        <w:t>"人生在世不称意——明朝散发弄扁舟。"——不，不是明朝。是现在。是此刻。</w:t>
      </w:r>
    </w:p>
    <w:p w14:paraId="2EE1B4A3">
      <w:pPr>
        <w:ind w:left="567"/>
      </w:pPr>
      <w:r>
        <w:rPr>
          <w:rFonts w:ascii="楷体" w:hAnsi="楷体" w:eastAsia="楷体"/>
          <w:sz w:val="21"/>
        </w:rPr>
        <w:t>水流向海——船跟着水——我跟着船——</w:t>
      </w:r>
    </w:p>
    <w:p w14:paraId="40716E4E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【李白(B)从"船"上跳下来。蓝布落在地上——变成静止的水。他回望了一眼——然后继续往前走。】</w:t>
      </w:r>
    </w:p>
    <w:p w14:paraId="52739E9C">
      <w:pPr>
        <w:ind w:left="283"/>
      </w:pPr>
      <w:r>
        <w:rPr>
          <w:b/>
          <w:sz w:val="21"/>
        </w:rPr>
        <w:t>李白(B)：</w:t>
      </w:r>
      <w:r>
        <w:rPr>
          <w:sz w:val="21"/>
        </w:rPr>
        <w:t>（转身，对观众）"两岸猿声啼不住"——猴子还在叫。但我不听了。</w:t>
      </w:r>
    </w:p>
    <w:p w14:paraId="78DE8FE8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【灯光缓慢转暗——从明亮的白天渐变为黄昏。】</w:t>
      </w:r>
    </w:p>
    <w:p w14:paraId="129C4B87"/>
    <w:p w14:paraId="29AE7E1B">
      <w:pPr>
        <w:pStyle w:val="4"/>
      </w:pPr>
      <w:r>
        <w:t>第十三场：对影成三人</w:t>
      </w:r>
    </w:p>
    <w:p w14:paraId="2DA9DD2C">
      <w:r>
        <w:rPr>
          <w:b/>
          <w:i w:val="0"/>
        </w:rPr>
        <w:t>《对影成三人》| 李白(B)+月（舞）| 古筝+电吉他二重奏 | ~8分钟</w:t>
      </w:r>
    </w:p>
    <w:p w14:paraId="494237EC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【全剧最安静的一场。灯光：月光蓝面光。月亮灯箱100%——满月——但会被缓慢调暗。屏风全推到舞台最后方——杂乱堆在一起。】</w:t>
      </w:r>
    </w:p>
    <w:p w14:paraId="3C246B51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【一把椅子。一个小酒壶在地上——空的。李白(B)——很老了。白衫多处补丁。全白头发。他坐在椅子上——不是在休息——在等。】</w:t>
      </w:r>
    </w:p>
    <w:p w14:paraId="0396DCEF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【良久。他弯腰捡起酒壶——倒——最后一滴落在舞台上。】</w:t>
      </w:r>
    </w:p>
    <w:p w14:paraId="680DA5D5">
      <w:pPr>
        <w:ind w:left="283"/>
      </w:pPr>
      <w:r>
        <w:rPr>
          <w:b/>
          <w:sz w:val="21"/>
        </w:rPr>
        <w:t>李白(B)：</w:t>
      </w:r>
      <w:r>
        <w:rPr>
          <w:sz w:val="21"/>
        </w:rPr>
        <w:t>（非常轻地）没有了。（他把空壶放下——抬头看月亮灯箱——满的——明亮的。）你还在。你一直都在。从我在四川——这么高的时候——（他的手在膝盖的高度比了比）——抬头——是你。金陵——长安——夜郎的狱中——抬头——还是你。"小时不识月——呼作白玉盘。"我叫了你六十年白玉盘——到今天——（他轻轻笑了笑）——还是不太懂——你到底是不是盘子。</w:t>
      </w:r>
    </w:p>
    <w:p w14:paraId="1335E18A">
      <w:pPr>
        <w:ind w:left="283"/>
      </w:pPr>
      <w:r>
        <w:rPr>
          <w:b/>
          <w:sz w:val="21"/>
        </w:rPr>
        <w:t>李白(B)：</w:t>
      </w:r>
      <w:r>
        <w:rPr>
          <w:sz w:val="21"/>
        </w:rPr>
        <w:t>所有人都不在了。父亲。许宛。"长安一片月——万户捣衣声。"杨玉环——她在马嵬坡——月亮都看不见。宗倩——（他的手微微颤了一下）——她卖掉最后一件值钱的东西——笑着跟我说——"道不是东西。道是我做过的事。"她说完就走了。还在走——还在给我寄信。月亮——你知道吗——我写了一千首诗——但有一首——我一直写不出来。就是给你写的。</w:t>
      </w:r>
    </w:p>
    <w:p w14:paraId="3A88BA80">
      <w:pPr>
        <w:ind w:left="283"/>
      </w:pPr>
      <w:r>
        <w:rPr>
          <w:b/>
          <w:sz w:val="21"/>
        </w:rPr>
        <w:t>李白(B)：</w:t>
      </w:r>
      <w:r>
        <w:rPr>
          <w:sz w:val="21"/>
        </w:rPr>
        <w:t>（他缓缓站起来——仰面对着月亮灯箱——满月的光洒在他脸上）因为每次我试着写——都发现——不是我在写月亮——是月亮在写我。</w:t>
      </w:r>
    </w:p>
    <w:p w14:paraId="51918BB7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【月（舞者）从月亮灯箱下方缓步走出。白色现代舞长裙。赤脚。她走向李白(B)——每一步都像在水里。】</w:t>
      </w:r>
    </w:p>
    <w:p w14:paraId="67E841DF">
      <w:pPr>
        <w:ind w:left="283"/>
      </w:pPr>
      <w:r>
        <w:rPr>
          <w:b/>
          <w:sz w:val="21"/>
        </w:rPr>
        <w:t>李白(B)：</w:t>
      </w:r>
      <w:r>
        <w:rPr>
          <w:sz w:val="21"/>
        </w:rPr>
        <w:t>（看着她——非常平静地）我认识你。从我五岁——你就一直在。但我从来没有——像现在离你这么近。"举杯邀明月——对影成三人。"（他低头——地上自己的影子——然后抬头——看着月）你是月——那是影（他指了指影子）——我是人。三人——齐了。</w:t>
      </w:r>
    </w:p>
    <w:p w14:paraId="313239BD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【他向月伸出手。月也伸出手——停在半空——离他的手只差一厘米。不触碰。】</w:t>
      </w:r>
    </w:p>
    <w:p w14:paraId="15C186C1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【唱《对影成三人》——古筝（国乐手）+电吉他清音（吉他手）二重奏。全剧唯一没有鼓的歌。】</w:t>
      </w:r>
    </w:p>
    <w:p w14:paraId="30E0C882">
      <w:pPr>
        <w:ind w:left="283"/>
      </w:pPr>
      <w:r>
        <w:rPr>
          <w:rFonts w:ascii="楷体" w:hAnsi="楷体" w:eastAsia="楷体"/>
          <w:sz w:val="21"/>
        </w:rPr>
        <w:t>【主歌——完整引用《月下独酌》+新词延伸】</w:t>
      </w:r>
    </w:p>
    <w:p w14:paraId="6EE83F36">
      <w:pPr>
        <w:ind w:left="567"/>
      </w:pPr>
      <w:r>
        <w:rPr>
          <w:rFonts w:ascii="楷体" w:hAnsi="楷体" w:eastAsia="楷体"/>
          <w:sz w:val="21"/>
        </w:rPr>
        <w:t>"花间一壶酒——独酌无相亲。举杯邀明月——对影成三人。"</w:t>
      </w:r>
    </w:p>
    <w:p w14:paraId="11E3382A">
      <w:pPr>
        <w:ind w:left="567"/>
      </w:pPr>
      <w:r>
        <w:rPr>
          <w:rFonts w:ascii="楷体" w:hAnsi="楷体" w:eastAsia="楷体"/>
          <w:sz w:val="21"/>
        </w:rPr>
        <w:t>"月既不解饮——影徒随我身。暂伴月将影——行乐须及春。"</w:t>
      </w:r>
    </w:p>
    <w:p w14:paraId="0762BEEA">
      <w:pPr>
        <w:ind w:left="567"/>
      </w:pPr>
      <w:r>
        <w:rPr>
          <w:rFonts w:ascii="楷体" w:hAnsi="楷体" w:eastAsia="楷体"/>
          <w:sz w:val="21"/>
        </w:rPr>
        <w:t>你从来不说话——可是你什么都说了。你不喝我的酒——可你一直陪着我。</w:t>
      </w:r>
    </w:p>
    <w:p w14:paraId="558A47B7">
      <w:pPr>
        <w:ind w:left="567"/>
      </w:pPr>
      <w:r>
        <w:rPr>
          <w:rFonts w:ascii="楷体" w:hAnsi="楷体" w:eastAsia="楷体"/>
          <w:sz w:val="21"/>
        </w:rPr>
        <w:t>从我五岁——到六十岁——只有你——从来没变过。</w:t>
      </w:r>
    </w:p>
    <w:p w14:paraId="3595EB58">
      <w:pPr>
        <w:ind w:left="567"/>
      </w:pPr>
      <w:r>
        <w:rPr>
          <w:rFonts w:ascii="楷体" w:hAnsi="楷体" w:eastAsia="楷体"/>
          <w:sz w:val="21"/>
        </w:rPr>
        <w:t>"今人不见古时月——今月曾经照古人。"</w:t>
      </w:r>
    </w:p>
    <w:p w14:paraId="6FA08A93">
      <w:pPr>
        <w:ind w:left="567"/>
      </w:pPr>
      <w:r>
        <w:rPr>
          <w:rFonts w:ascii="楷体" w:hAnsi="楷体" w:eastAsia="楷体"/>
          <w:sz w:val="21"/>
        </w:rPr>
        <w:t>（他轻声——像在问——但不需要答案）你照过多少人？</w:t>
      </w:r>
    </w:p>
    <w:p w14:paraId="40132EA7">
      <w:pPr>
        <w:ind w:left="283"/>
      </w:pPr>
      <w:r>
        <w:rPr>
          <w:rFonts w:ascii="楷体" w:hAnsi="楷体" w:eastAsia="楷体"/>
          <w:sz w:val="21"/>
        </w:rPr>
        <w:t>【副歌——对月而唱，月绕他而舞】</w:t>
      </w:r>
    </w:p>
    <w:p w14:paraId="01A6F9B5">
      <w:pPr>
        <w:ind w:left="567"/>
      </w:pPr>
      <w:r>
        <w:rPr>
          <w:rFonts w:ascii="楷体" w:hAnsi="楷体" w:eastAsia="楷体"/>
          <w:sz w:val="21"/>
        </w:rPr>
        <w:t>他们都走了——许宛说"十年的家也是家"。杨玉环说"霓裳不是我的"。</w:t>
      </w:r>
    </w:p>
    <w:p w14:paraId="4C8E56BB">
      <w:pPr>
        <w:ind w:left="567"/>
      </w:pPr>
      <w:r>
        <w:rPr>
          <w:rFonts w:ascii="楷体" w:hAnsi="楷体" w:eastAsia="楷体"/>
          <w:sz w:val="21"/>
        </w:rPr>
        <w:t>宗倩说——"我选择你值得"——可是——值得吗？</w:t>
      </w:r>
    </w:p>
    <w:p w14:paraId="1F1790BA">
      <w:pPr>
        <w:ind w:left="567"/>
      </w:pPr>
      <w:r>
        <w:rPr>
          <w:rFonts w:ascii="楷体" w:hAnsi="楷体" w:eastAsia="楷体"/>
          <w:sz w:val="21"/>
        </w:rPr>
        <w:t>（古筝与吉他对话式的交替独奏4小节——）</w:t>
      </w:r>
    </w:p>
    <w:p w14:paraId="5DD0DC8D">
      <w:pPr>
        <w:ind w:left="567"/>
      </w:pPr>
      <w:r>
        <w:rPr>
          <w:rFonts w:ascii="楷体" w:hAnsi="楷体" w:eastAsia="楷体"/>
          <w:sz w:val="21"/>
        </w:rPr>
        <w:t>我不知道。我只知道——我一直在飞。飞了一辈子。现在——飞不动了。</w:t>
      </w:r>
    </w:p>
    <w:p w14:paraId="0D457E54">
      <w:pPr>
        <w:ind w:left="567"/>
      </w:pPr>
      <w:r>
        <w:rPr>
          <w:rFonts w:ascii="楷体" w:hAnsi="楷体" w:eastAsia="楷体"/>
          <w:sz w:val="21"/>
        </w:rPr>
        <w:t>可是我看到——（他盯着月亮灯箱）——你在水里。你在水里面。你在叫我的名字。</w:t>
      </w:r>
    </w:p>
    <w:p w14:paraId="608E11BF">
      <w:pPr>
        <w:ind w:left="283"/>
      </w:pPr>
      <w:r>
        <w:rPr>
          <w:rFonts w:ascii="楷体" w:hAnsi="楷体" w:eastAsia="楷体"/>
          <w:sz w:val="21"/>
        </w:rPr>
        <w:t>【尾声——化用《山中与幽人对酌》《玉阶怨》】</w:t>
      </w:r>
    </w:p>
    <w:p w14:paraId="0C47813D">
      <w:pPr>
        <w:ind w:left="567"/>
      </w:pPr>
      <w:r>
        <w:rPr>
          <w:rFonts w:ascii="楷体" w:hAnsi="楷体" w:eastAsia="楷体"/>
          <w:sz w:val="21"/>
        </w:rPr>
        <w:t>"我醉欲眠卿且去——明朝有意抱琴来。"</w:t>
      </w:r>
    </w:p>
    <w:p w14:paraId="102D31A1">
      <w:pPr>
        <w:ind w:left="567"/>
      </w:pPr>
      <w:r>
        <w:rPr>
          <w:rFonts w:ascii="楷体" w:hAnsi="楷体" w:eastAsia="楷体"/>
          <w:sz w:val="21"/>
        </w:rPr>
        <w:t>（他停了很久。然后——像对自己，也像对所有人——）</w:t>
      </w:r>
    </w:p>
    <w:p w14:paraId="353130EB">
      <w:pPr>
        <w:ind w:left="567"/>
      </w:pPr>
      <w:r>
        <w:rPr>
          <w:rFonts w:ascii="楷体" w:hAnsi="楷体" w:eastAsia="楷体"/>
          <w:sz w:val="21"/>
        </w:rPr>
        <w:t>"却下水晶帘——玲珑望秋月。"大鹏——飞了一辈子——</w:t>
      </w:r>
    </w:p>
    <w:p w14:paraId="245D134E">
      <w:pPr>
        <w:ind w:left="567"/>
      </w:pPr>
      <w:r>
        <w:rPr>
          <w:rFonts w:ascii="楷体" w:hAnsi="楷体" w:eastAsia="楷体"/>
          <w:sz w:val="21"/>
        </w:rPr>
        <w:t>最后才发现——海不在远方——</w:t>
      </w:r>
    </w:p>
    <w:p w14:paraId="2887CE39">
      <w:pPr>
        <w:ind w:left="567"/>
      </w:pPr>
      <w:r>
        <w:rPr>
          <w:rFonts w:ascii="楷体" w:hAnsi="楷体" w:eastAsia="楷体"/>
          <w:sz w:val="21"/>
        </w:rPr>
        <w:t>海在——（他低头看自己的手心——仿佛那里有一片海）——这里。一直都是。</w:t>
      </w:r>
    </w:p>
    <w:p w14:paraId="3AD8AD9E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【顶光——只照亮李白(B)仰面向上的脸。他向月伸出手——这一次，月握住了他的手。两人慢慢走向台口——观众席的方向（那里是"水"）。】</w:t>
      </w:r>
    </w:p>
    <w:p w14:paraId="3F7872AD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【顶光——熄灭。完全的黑暗。3秒。】</w:t>
      </w:r>
    </w:p>
    <w:p w14:paraId="017C7236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【月亮灯箱从全灭——缓缓亮起——满月——100%。但舞台上——李白(B)已经不在了。】</w:t>
      </w:r>
    </w:p>
    <w:p w14:paraId="7D90906E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【月独自站在舞台中央——独舞。缓慢的——庄严的——像一场看不见的送别。最后——她走到月亮灯箱下方——抬起手臂——灯箱慢慢调暗——直到她也消失在暗地里。】</w:t>
      </w:r>
    </w:p>
    <w:p w14:paraId="55EDEE0B"/>
    <w:p w14:paraId="1FDC3A32">
      <w:pPr>
        <w:pStyle w:val="4"/>
      </w:pPr>
      <w:r>
        <w:t>终曲：骑鲸归月</w:t>
      </w:r>
    </w:p>
    <w:p w14:paraId="249D0CD8">
      <w:r>
        <w:rPr>
          <w:b/>
          <w:i w:val="0"/>
        </w:rPr>
        <w:t>《骑鲸归月》| 全体演员 | 管弦乐合唱 | ~5分钟</w:t>
      </w:r>
    </w:p>
    <w:p w14:paraId="17662AF3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【黑暗中——海浪声（键盘合成器pad+群演低声哼鸣）。月亮灯箱从0%缓慢亮至100%——不是满月——而是一种柔和的、均匀的亮光，像清晨的海面。】</w:t>
      </w:r>
    </w:p>
    <w:p w14:paraId="5C77C939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【六扇屏风重新立起——每扇不同颜色：白、金、蓝、红、绿、黄——李白一生走过的所有地方的颜色。】</w:t>
      </w:r>
    </w:p>
    <w:p w14:paraId="5B560E0F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【李客从白屏风后走出。阿素——绿。玉真公主——金。许宛——黄。杜甫——蓝。杨玉环——红。宗倩——白。他们各自站定——不看向彼此——所有人都看着舞台中央的空地。那是李白应该站的位置。】</w:t>
      </w:r>
    </w:p>
    <w:p w14:paraId="0B475DB8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【从舞台后方——李白(A)出现。白衫整洁，佩剑。20岁的模样。他穿过屏风——走到中央。停下。转身。伸出手。】</w:t>
      </w:r>
    </w:p>
    <w:p w14:paraId="4D9658F3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【李白(B)从同一方向出现——灰衫散发，无剑。他走向少年李白——握住那只手。两人并肩——站在舞台中央。月亮灯箱在他们的正上方。】</w:t>
      </w:r>
    </w:p>
    <w:p w14:paraId="524E69A9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【群演从舞台两侧和后方聚拢——他们哼着《大鹏赋》的无词旋律（群演兼伴唱的最后一次使用）。】</w:t>
      </w:r>
    </w:p>
    <w:p w14:paraId="326F9B36">
      <w:pPr>
        <w:ind w:left="283"/>
      </w:pPr>
      <w:r>
        <w:rPr>
          <w:rFonts w:ascii="楷体" w:hAnsi="楷体" w:eastAsia="楷体"/>
          <w:sz w:val="21"/>
        </w:rPr>
        <w:t>【全体齐唱——速度♩=60，如圣咏】</w:t>
      </w:r>
    </w:p>
    <w:p w14:paraId="138D4ABF">
      <w:pPr>
        <w:ind w:left="567"/>
      </w:pPr>
      <w:r>
        <w:rPr>
          <w:rFonts w:ascii="楷体" w:hAnsi="楷体" w:eastAsia="楷体"/>
          <w:sz w:val="21"/>
        </w:rPr>
        <w:t>"大鹏——一日同风起——扶摇直上——九万里——"</w:t>
      </w:r>
    </w:p>
    <w:p w14:paraId="73AB0726">
      <w:pPr>
        <w:ind w:left="283"/>
      </w:pPr>
      <w:r>
        <w:rPr>
          <w:rFonts w:ascii="楷体" w:hAnsi="楷体" w:eastAsia="楷体"/>
          <w:sz w:val="21"/>
        </w:rPr>
        <w:t>【李白(A)独唱——少年旋律，上方声部】</w:t>
      </w:r>
    </w:p>
    <w:p w14:paraId="561CA85E">
      <w:pPr>
        <w:ind w:left="567"/>
      </w:pPr>
      <w:r>
        <w:rPr>
          <w:rFonts w:ascii="楷体" w:hAnsi="楷体" w:eastAsia="楷体"/>
          <w:sz w:val="21"/>
        </w:rPr>
        <w:t>我是风——我是吹过峨眉山月的风。我是吹过金陵酒肆的风。</w:t>
      </w:r>
    </w:p>
    <w:p w14:paraId="68E0C3AF">
      <w:pPr>
        <w:ind w:left="567"/>
      </w:pPr>
      <w:r>
        <w:rPr>
          <w:rFonts w:ascii="楷体" w:hAnsi="楷体" w:eastAsia="楷体"/>
          <w:sz w:val="21"/>
        </w:rPr>
        <w:t>我吹过终南山——吹过安陆的桃花——吹过长安——吹过沉香亭的牡丹。</w:t>
      </w:r>
    </w:p>
    <w:p w14:paraId="7F8BBEF9">
      <w:pPr>
        <w:ind w:left="567"/>
      </w:pPr>
      <w:r>
        <w:rPr>
          <w:rFonts w:ascii="楷体" w:hAnsi="楷体" w:eastAsia="楷体"/>
          <w:sz w:val="21"/>
        </w:rPr>
        <w:t>"仰天大笑出门去——我辈岂是蓬蒿人。"</w:t>
      </w:r>
    </w:p>
    <w:p w14:paraId="475A3BB6">
      <w:pPr>
        <w:ind w:left="283"/>
      </w:pPr>
      <w:r>
        <w:rPr>
          <w:rFonts w:ascii="楷体" w:hAnsi="楷体" w:eastAsia="楷体"/>
          <w:sz w:val="21"/>
        </w:rPr>
        <w:t>【李白(B)独唱——沧桑旋律，下方八度】</w:t>
      </w:r>
    </w:p>
    <w:p w14:paraId="78AA96F2">
      <w:pPr>
        <w:ind w:left="567"/>
      </w:pPr>
      <w:r>
        <w:rPr>
          <w:rFonts w:ascii="楷体" w:hAnsi="楷体" w:eastAsia="楷体"/>
          <w:sz w:val="21"/>
        </w:rPr>
        <w:t>我是风——我是被夜郎的石头挡住了的风。我是吹过长江——吹过万重山的风。</w:t>
      </w:r>
    </w:p>
    <w:p w14:paraId="51E8EA8B">
      <w:pPr>
        <w:ind w:left="567"/>
      </w:pPr>
      <w:r>
        <w:rPr>
          <w:rFonts w:ascii="楷体" w:hAnsi="楷体" w:eastAsia="楷体"/>
          <w:sz w:val="21"/>
        </w:rPr>
        <w:t>我是吹了一辈子——终于——（他看了一眼月亮——满月——温柔的）——被月亮接住了的风。</w:t>
      </w:r>
    </w:p>
    <w:p w14:paraId="0B55D111">
      <w:pPr>
        <w:ind w:left="567"/>
      </w:pPr>
      <w:r>
        <w:rPr>
          <w:rFonts w:ascii="楷体" w:hAnsi="楷体" w:eastAsia="楷体"/>
          <w:sz w:val="21"/>
        </w:rPr>
        <w:t>"却下水晶帘——玲珑望秋月。"</w:t>
      </w:r>
    </w:p>
    <w:p w14:paraId="1E83239D">
      <w:pPr>
        <w:ind w:left="283"/>
      </w:pPr>
      <w:r>
        <w:rPr>
          <w:rFonts w:ascii="楷体" w:hAnsi="楷体" w:eastAsia="楷体"/>
          <w:sz w:val="21"/>
        </w:rPr>
        <w:t>【全体大合唱——两个李白八度和声+所有角色+群演+乐队成员】</w:t>
      </w:r>
    </w:p>
    <w:p w14:paraId="0FD42BC9">
      <w:pPr>
        <w:ind w:left="567"/>
      </w:pPr>
      <w:r>
        <w:rPr>
          <w:rFonts w:ascii="楷体" w:hAnsi="楷体" w:eastAsia="楷体"/>
          <w:sz w:val="21"/>
        </w:rPr>
        <w:t>"大鹏一日同风起——扶摇直上九万里！"</w:t>
      </w:r>
    </w:p>
    <w:p w14:paraId="1EC42D44">
      <w:pPr>
        <w:ind w:left="567"/>
      </w:pPr>
      <w:r>
        <w:rPr>
          <w:rFonts w:ascii="楷体" w:hAnsi="楷体" w:eastAsia="楷体"/>
          <w:sz w:val="21"/>
        </w:rPr>
        <w:t>"假令风歇时下来——犹能簸却沧溟水！"</w:t>
      </w:r>
    </w:p>
    <w:p w14:paraId="7CFBE411">
      <w:pPr>
        <w:ind w:left="567"/>
      </w:pPr>
      <w:r>
        <w:rPr>
          <w:rFonts w:ascii="楷体" w:hAnsi="楷体" w:eastAsia="楷体"/>
          <w:sz w:val="21"/>
        </w:rPr>
        <w:t>他不是坠落——他骑上了鲸鱼！</w:t>
      </w:r>
    </w:p>
    <w:p w14:paraId="37594274">
      <w:pPr>
        <w:ind w:left="567"/>
      </w:pPr>
      <w:r>
        <w:rPr>
          <w:rFonts w:ascii="楷体" w:hAnsi="楷体" w:eastAsia="楷体"/>
          <w:sz w:val="21"/>
        </w:rPr>
        <w:t>大鹏回到了风里——回到了海上——</w:t>
      </w:r>
    </w:p>
    <w:p w14:paraId="01278014">
      <w:pPr>
        <w:ind w:left="567"/>
      </w:pPr>
      <w:r>
        <w:rPr>
          <w:rFonts w:ascii="楷体" w:hAnsi="楷体" w:eastAsia="楷体"/>
          <w:sz w:val="21"/>
        </w:rPr>
        <w:t>回到了——每一首诗的第一个字里！</w:t>
      </w:r>
    </w:p>
    <w:p w14:paraId="3D71E344">
      <w:pPr>
        <w:ind w:left="567"/>
      </w:pPr>
      <w:r>
        <w:rPr>
          <w:rFonts w:ascii="楷体" w:hAnsi="楷体" w:eastAsia="楷体"/>
          <w:sz w:val="21"/>
        </w:rPr>
        <w:t>"今人不见古时月——今月曾经照古人。"</w:t>
      </w:r>
    </w:p>
    <w:p w14:paraId="4E0A1940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【合唱推向最强——骤停。两拍。所有演员转身——走向舞台后方。两个李白走在最后——手仍然握着。他们的背影在满月中越来越小。】</w:t>
      </w:r>
    </w:p>
    <w:p w14:paraId="020396B3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【月亮灯箱——从100%缓缓熄至全黑。剧场全暗。5秒。】</w:t>
      </w:r>
    </w:p>
    <w:p w14:paraId="707057AA"/>
    <w:p w14:paraId="02819CF3">
      <w:pPr>
        <w:pStyle w:val="4"/>
      </w:pPr>
      <w:r>
        <w:t>谢幕：今月曾经照古人</w:t>
      </w:r>
    </w:p>
    <w:p w14:paraId="15CC1C2A">
      <w:r>
        <w:rPr>
          <w:b/>
          <w:i w:val="0"/>
        </w:rPr>
        <w:t>《今月曾经照古人》| 全体演员 | 流行摇滚 | ~4分钟</w:t>
      </w:r>
    </w:p>
    <w:p w14:paraId="06425480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【灯光重新亮起——明亮暖色全光。所有演员从屏风后走出——已换掉戏服外袍——露出里面现代便装。T恤、卫衣、牛仔裤。每人持有手机——屏幕亮着。】</w:t>
      </w:r>
    </w:p>
    <w:p w14:paraId="2E9418D5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【李白(A)走到台口——黑色T恤，牛仔裤。但腰间——仍然佩着那把剑。】</w:t>
      </w:r>
    </w:p>
    <w:p w14:paraId="4C18B7EE"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（对观众，不再扮演"李白"——而是一个刚刚演完李白的学生）他写过一首诗——叫《把酒问月》。最后两句——"今人不见古时月——今月曾经照古人。唯愿当歌对酒时——月光长照金樽里。"他的诗——一共流传下来大约一千首。一千三百年了。每一天——这个世界上的某个角落——都有人在读他的诗。月亮还在——（他指了指舞台上仍然亮着的月亮灯箱）——诗也还在。</w:t>
      </w:r>
    </w:p>
    <w:p w14:paraId="5B51202F">
      <w:pPr>
        <w:ind w:left="283"/>
      </w:pPr>
      <w:r>
        <w:rPr>
          <w:b/>
          <w:sz w:val="21"/>
        </w:rPr>
        <w:t>李白(A)：</w:t>
      </w:r>
      <w:r>
        <w:rPr>
          <w:sz w:val="21"/>
        </w:rPr>
        <w:t>（举起手机——屏幕上显示着"床前明月光"）今晚——轮到你们了。</w:t>
      </w:r>
    </w:p>
    <w:p w14:paraId="127E92F3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【唱《今月曾经照古人》——流行摇滚。全体演员+群演+乐队齐唱。】</w:t>
      </w:r>
    </w:p>
    <w:p w14:paraId="4082CD83">
      <w:pPr>
        <w:ind w:left="283"/>
      </w:pPr>
      <w:r>
        <w:rPr>
          <w:rFonts w:ascii="楷体" w:hAnsi="楷体" w:eastAsia="楷体"/>
          <w:sz w:val="21"/>
        </w:rPr>
        <w:t>【全体齐唱——化用《把酒问月》《静夜思》】</w:t>
      </w:r>
    </w:p>
    <w:p w14:paraId="2D330862">
      <w:pPr>
        <w:ind w:left="567"/>
      </w:pPr>
      <w:r>
        <w:rPr>
          <w:rFonts w:ascii="楷体" w:hAnsi="楷体" w:eastAsia="楷体"/>
          <w:sz w:val="21"/>
        </w:rPr>
        <w:t>他走了——可是月亮还在照。"床前明月光——疑是地上霜。"</w:t>
      </w:r>
    </w:p>
    <w:p w14:paraId="330CEF7A">
      <w:pPr>
        <w:ind w:left="567"/>
      </w:pPr>
      <w:r>
        <w:rPr>
          <w:rFonts w:ascii="楷体" w:hAnsi="楷体" w:eastAsia="楷体"/>
          <w:sz w:val="21"/>
        </w:rPr>
        <w:t>他死了——可是诗没有死。"举头望明月——低头思故乡。"</w:t>
      </w:r>
    </w:p>
    <w:p w14:paraId="1FD4C2CA">
      <w:pPr>
        <w:ind w:left="567"/>
      </w:pPr>
      <w:r>
        <w:rPr>
          <w:rFonts w:ascii="楷体" w:hAnsi="楷体" w:eastAsia="楷体"/>
          <w:sz w:val="21"/>
        </w:rPr>
        <w:t>长安的宫殿——倒了一千年了。可是"床前明月光"——</w:t>
      </w:r>
    </w:p>
    <w:p w14:paraId="039ABAF4">
      <w:pPr>
        <w:ind w:left="567"/>
      </w:pPr>
      <w:r>
        <w:rPr>
          <w:rFonts w:ascii="楷体" w:hAnsi="楷体" w:eastAsia="楷体"/>
          <w:sz w:val="21"/>
        </w:rPr>
        <w:t>昨晚——还在被一个孩子——念出来。</w:t>
      </w:r>
    </w:p>
    <w:p w14:paraId="05CD3685">
      <w:pPr>
        <w:ind w:left="283"/>
      </w:pPr>
      <w:r>
        <w:rPr>
          <w:rFonts w:ascii="楷体" w:hAnsi="楷体" w:eastAsia="楷体"/>
          <w:sz w:val="21"/>
        </w:rPr>
        <w:t>【副歌】</w:t>
      </w:r>
    </w:p>
    <w:p w14:paraId="4406D475">
      <w:pPr>
        <w:ind w:left="567"/>
      </w:pPr>
      <w:r>
        <w:rPr>
          <w:rFonts w:ascii="楷体" w:hAnsi="楷体" w:eastAsia="楷体"/>
          <w:sz w:val="21"/>
        </w:rPr>
        <w:t>诗活着——在每一个背诗的小孩嘴里！诗活着——在每一个想家的夜晚！</w:t>
      </w:r>
    </w:p>
    <w:p w14:paraId="668B1541">
      <w:pPr>
        <w:ind w:left="567"/>
      </w:pPr>
      <w:r>
        <w:rPr>
          <w:rFonts w:ascii="楷体" w:hAnsi="楷体" w:eastAsia="楷体"/>
          <w:sz w:val="21"/>
        </w:rPr>
        <w:t>诗活着——在你说不出来的话里！当他写下来——世界就多了一个出口。</w:t>
      </w:r>
    </w:p>
    <w:p w14:paraId="6460982D">
      <w:pPr>
        <w:ind w:left="567"/>
      </w:pPr>
      <w:r>
        <w:rPr>
          <w:rFonts w:ascii="楷体" w:hAnsi="楷体" w:eastAsia="楷体"/>
          <w:sz w:val="21"/>
        </w:rPr>
        <w:t>"今人不见古时月——今月曾经照古人。"</w:t>
      </w:r>
    </w:p>
    <w:p w14:paraId="74D20829">
      <w:pPr>
        <w:ind w:left="567"/>
      </w:pPr>
      <w:r>
        <w:rPr>
          <w:rFonts w:ascii="楷体" w:hAnsi="楷体" w:eastAsia="楷体"/>
          <w:sz w:val="21"/>
        </w:rPr>
        <w:t>月亮——（全团齐声喊出）——还——在——照！</w:t>
      </w:r>
    </w:p>
    <w:p w14:paraId="53337D02">
      <w:pPr>
        <w:ind w:left="283"/>
      </w:pPr>
      <w:r>
        <w:rPr>
          <w:rFonts w:ascii="楷体" w:hAnsi="楷体" w:eastAsia="楷体"/>
          <w:sz w:val="21"/>
        </w:rPr>
        <w:t>【尾声——所有人举起手机，屏幕对着观众，屏幕上滚动着不同的李白诗句】</w:t>
      </w:r>
    </w:p>
    <w:p w14:paraId="5FDA5871">
      <w:pPr>
        <w:ind w:left="567"/>
      </w:pPr>
      <w:r>
        <w:rPr>
          <w:rFonts w:ascii="楷体" w:hAnsi="楷体" w:eastAsia="楷体"/>
          <w:sz w:val="21"/>
        </w:rPr>
        <w:t>（全团轻声）"举头望明月——"（然后——几乎是耳语）诗活着。你也是。</w:t>
      </w:r>
    </w:p>
    <w:p w14:paraId="1CE91436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【所有演员鞠躬。月亮灯箱在舞台后方满月高悬——那是全剧最后一个画面。】</w:t>
      </w:r>
    </w:p>
    <w:p w14:paraId="29644888">
      <w:pPr>
        <w:jc w:val="center"/>
      </w:pPr>
      <w:r>
        <w:rPr>
          <w:b/>
          <w:i w:val="0"/>
        </w:rPr>
        <w:t>── 全剧终 ──</w:t>
      </w:r>
    </w:p>
    <w:p w14:paraId="5CEBB238">
      <w:r>
        <w:br w:type="page"/>
      </w:r>
    </w:p>
    <w:p w14:paraId="5424CD34">
      <w:pPr>
        <w:jc w:val="center"/>
      </w:pPr>
      <w:r>
        <w:rPr>
          <w:rFonts w:ascii="微软雅黑" w:hAnsi="微软雅黑" w:eastAsia="微软雅黑"/>
          <w:b/>
          <w:i w:val="0"/>
          <w:color w:val="1A1A2E"/>
          <w:sz w:val="32"/>
        </w:rPr>
        <w:t>第四部分：样曲</w:t>
      </w:r>
    </w:p>
    <w:p w14:paraId="6C329A01"/>
    <w:p w14:paraId="1AA9790B">
      <w:pPr>
        <w:pStyle w:val="3"/>
      </w:pPr>
      <w:r>
        <w:t>十七、《举杯邀月》——完整歌词与编曲说明</w:t>
      </w:r>
    </w:p>
    <w:p w14:paraId="6501588B">
      <w:r>
        <w:rPr>
          <w:b w:val="0"/>
          <w:i/>
        </w:rPr>
        <w:t>原名《将进酒》，在月意象标题体系下更名为《举杯邀月》。选此曲为样曲——全剧第一幕高潮，李白摇滚精神最集中的爆发。</w:t>
      </w:r>
    </w:p>
    <w:p w14:paraId="7081E531">
      <w:pPr>
        <w:pStyle w:val="4"/>
      </w:pPr>
      <w:r>
        <w:t>17.1 基本信息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55B68F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0485D151">
            <w:r>
              <w:rPr>
                <w:b/>
                <w:sz w:val="19"/>
              </w:rPr>
              <w:t>项目</w:t>
            </w:r>
          </w:p>
        </w:tc>
        <w:tc>
          <w:tcPr>
            <w:tcW w:w="4703" w:type="dxa"/>
          </w:tcPr>
          <w:p w14:paraId="0FCA5425">
            <w:r>
              <w:rPr>
                <w:b/>
                <w:sz w:val="19"/>
              </w:rPr>
              <w:t>内容</w:t>
            </w:r>
          </w:p>
        </w:tc>
      </w:tr>
      <w:tr w14:paraId="35D123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25861270">
            <w:r>
              <w:rPr>
                <w:sz w:val="18"/>
              </w:rPr>
              <w:t>曲名</w:t>
            </w:r>
          </w:p>
        </w:tc>
        <w:tc>
          <w:tcPr>
            <w:tcW w:w="4703" w:type="dxa"/>
          </w:tcPr>
          <w:p w14:paraId="7C661BF8">
            <w:r>
              <w:rPr>
                <w:sz w:val="18"/>
              </w:rPr>
              <w:t>《举杯邀月》（原名《将进酒》）</w:t>
            </w:r>
          </w:p>
        </w:tc>
      </w:tr>
      <w:tr w14:paraId="0FDA06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76B8C6AB">
            <w:r>
              <w:rPr>
                <w:sz w:val="18"/>
              </w:rPr>
              <w:t>月意象</w:t>
            </w:r>
          </w:p>
        </w:tc>
        <w:tc>
          <w:tcPr>
            <w:tcW w:w="4703" w:type="dxa"/>
          </w:tcPr>
          <w:p w14:paraId="504E0D5B">
            <w:r>
              <w:rPr>
                <w:sz w:val="18"/>
              </w:rPr>
              <w:t>举杯邀月——醉眼看月，月亦醉</w:t>
            </w:r>
          </w:p>
        </w:tc>
      </w:tr>
      <w:tr w14:paraId="2D78E9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2BCB89EB">
            <w:r>
              <w:rPr>
                <w:sz w:val="18"/>
              </w:rPr>
              <w:t>位置</w:t>
            </w:r>
          </w:p>
        </w:tc>
        <w:tc>
          <w:tcPr>
            <w:tcW w:w="4703" w:type="dxa"/>
          </w:tcPr>
          <w:p w14:paraId="21F23A43">
            <w:r>
              <w:rPr>
                <w:sz w:val="18"/>
              </w:rPr>
              <w:t>第一幕第七场（一幕高潮）</w:t>
            </w:r>
          </w:p>
        </w:tc>
      </w:tr>
      <w:tr w14:paraId="330F16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64D7A31D">
            <w:r>
              <w:rPr>
                <w:sz w:val="18"/>
              </w:rPr>
              <w:t>演唱</w:t>
            </w:r>
          </w:p>
        </w:tc>
        <w:tc>
          <w:tcPr>
            <w:tcW w:w="4703" w:type="dxa"/>
          </w:tcPr>
          <w:p w14:paraId="577C3FC1">
            <w:r>
              <w:rPr>
                <w:sz w:val="18"/>
              </w:rPr>
              <w:t>李白(A) + 群演兼伴唱 + 全体演员</w:t>
            </w:r>
          </w:p>
        </w:tc>
      </w:tr>
      <w:tr w14:paraId="2F206D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5812186D">
            <w:r>
              <w:rPr>
                <w:sz w:val="18"/>
              </w:rPr>
              <w:t>风格</w:t>
            </w:r>
          </w:p>
        </w:tc>
        <w:tc>
          <w:tcPr>
            <w:tcW w:w="4703" w:type="dxa"/>
          </w:tcPr>
          <w:p w14:paraId="35864A55">
            <w:r>
              <w:rPr>
                <w:sz w:val="18"/>
              </w:rPr>
              <w:t>硬摇滚 + 中国大鼓 + 琵琶竞奏</w:t>
            </w:r>
          </w:p>
        </w:tc>
      </w:tr>
      <w:tr w14:paraId="4C5304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64B0BD10">
            <w:r>
              <w:rPr>
                <w:sz w:val="18"/>
              </w:rPr>
              <w:t>速度</w:t>
            </w:r>
          </w:p>
        </w:tc>
        <w:tc>
          <w:tcPr>
            <w:tcW w:w="4703" w:type="dxa"/>
          </w:tcPr>
          <w:p w14:paraId="39189E09">
            <w:r>
              <w:rPr>
                <w:sz w:val="18"/>
              </w:rPr>
              <w:t>♩=132（终副歌加速至♩=144）</w:t>
            </w:r>
          </w:p>
        </w:tc>
      </w:tr>
      <w:tr w14:paraId="56A2BD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4A1D5D7D">
            <w:r>
              <w:rPr>
                <w:sz w:val="18"/>
              </w:rPr>
              <w:t>调性</w:t>
            </w:r>
          </w:p>
        </w:tc>
        <w:tc>
          <w:tcPr>
            <w:tcW w:w="4703" w:type="dxa"/>
          </w:tcPr>
          <w:p w14:paraId="75EB85C6">
            <w:r>
              <w:rPr>
                <w:sz w:val="18"/>
              </w:rPr>
              <w:t>E小调</w:t>
            </w:r>
          </w:p>
        </w:tc>
      </w:tr>
      <w:tr w14:paraId="7DBC18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5A17CB7D">
            <w:r>
              <w:rPr>
                <w:sz w:val="18"/>
              </w:rPr>
              <w:t>时长</w:t>
            </w:r>
          </w:p>
        </w:tc>
        <w:tc>
          <w:tcPr>
            <w:tcW w:w="4703" w:type="dxa"/>
          </w:tcPr>
          <w:p w14:paraId="560064AD">
            <w:r>
              <w:rPr>
                <w:sz w:val="18"/>
              </w:rPr>
              <w:t>约5'00"</w:t>
            </w:r>
          </w:p>
        </w:tc>
      </w:tr>
    </w:tbl>
    <w:p w14:paraId="25F7184A"/>
    <w:p w14:paraId="5C058CBC">
      <w:pPr>
        <w:pStyle w:val="4"/>
      </w:pPr>
      <w:r>
        <w:t>17.2 歌曲结构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F413C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5908F851">
            <w:r>
              <w:rPr>
                <w:b/>
                <w:sz w:val="19"/>
              </w:rPr>
              <w:t>段落</w:t>
            </w:r>
          </w:p>
        </w:tc>
        <w:tc>
          <w:tcPr>
            <w:tcW w:w="2351" w:type="dxa"/>
          </w:tcPr>
          <w:p w14:paraId="0D529A1D">
            <w:r>
              <w:rPr>
                <w:b/>
                <w:sz w:val="19"/>
              </w:rPr>
              <w:t>小节</w:t>
            </w:r>
          </w:p>
        </w:tc>
        <w:tc>
          <w:tcPr>
            <w:tcW w:w="2351" w:type="dxa"/>
          </w:tcPr>
          <w:p w14:paraId="510CE3C9">
            <w:r>
              <w:rPr>
                <w:b/>
                <w:sz w:val="19"/>
              </w:rPr>
              <w:t>配器</w:t>
            </w:r>
          </w:p>
        </w:tc>
        <w:tc>
          <w:tcPr>
            <w:tcW w:w="2351" w:type="dxa"/>
          </w:tcPr>
          <w:p w14:paraId="6EF2780E">
            <w:r>
              <w:rPr>
                <w:b/>
                <w:sz w:val="19"/>
              </w:rPr>
              <w:t>群演伴唱</w:t>
            </w:r>
          </w:p>
        </w:tc>
      </w:tr>
      <w:tr w14:paraId="00E21F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73C31D9F">
            <w:r>
              <w:rPr>
                <w:sz w:val="18"/>
              </w:rPr>
              <w:t>引子</w:t>
            </w:r>
          </w:p>
        </w:tc>
        <w:tc>
          <w:tcPr>
            <w:tcW w:w="2351" w:type="dxa"/>
          </w:tcPr>
          <w:p w14:paraId="7CF17A10">
            <w:r>
              <w:rPr>
                <w:sz w:val="18"/>
              </w:rPr>
              <w:t>4</w:t>
            </w:r>
          </w:p>
        </w:tc>
        <w:tc>
          <w:tcPr>
            <w:tcW w:w="2351" w:type="dxa"/>
          </w:tcPr>
          <w:p w14:paraId="7B2EE6E3">
            <w:r>
              <w:rPr>
                <w:sz w:val="18"/>
              </w:rPr>
              <w:t>中国大鼓三击+电吉他Feedback</w:t>
            </w:r>
          </w:p>
        </w:tc>
        <w:tc>
          <w:tcPr>
            <w:tcW w:w="2351" w:type="dxa"/>
          </w:tcPr>
          <w:p w14:paraId="5FF2B71C">
            <w:r>
              <w:rPr>
                <w:sz w:val="18"/>
              </w:rPr>
              <w:t>—</w:t>
            </w:r>
          </w:p>
        </w:tc>
      </w:tr>
      <w:tr w14:paraId="79A4AE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35F033C5">
            <w:r>
              <w:rPr>
                <w:sz w:val="18"/>
              </w:rPr>
              <w:t>主歌A1</w:t>
            </w:r>
          </w:p>
        </w:tc>
        <w:tc>
          <w:tcPr>
            <w:tcW w:w="2351" w:type="dxa"/>
          </w:tcPr>
          <w:p w14:paraId="63B64ED9">
            <w:r>
              <w:rPr>
                <w:sz w:val="18"/>
              </w:rPr>
              <w:t>8</w:t>
            </w:r>
          </w:p>
        </w:tc>
        <w:tc>
          <w:tcPr>
            <w:tcW w:w="2351" w:type="dxa"/>
          </w:tcPr>
          <w:p w14:paraId="3DCBF3A5">
            <w:r>
              <w:rPr>
                <w:sz w:val="18"/>
              </w:rPr>
              <w:t>贝斯+键盘轻铺+琵琶单音</w:t>
            </w:r>
          </w:p>
        </w:tc>
        <w:tc>
          <w:tcPr>
            <w:tcW w:w="2351" w:type="dxa"/>
          </w:tcPr>
          <w:p w14:paraId="35C194C2">
            <w:r>
              <w:rPr>
                <w:sz w:val="18"/>
              </w:rPr>
              <w:t>—</w:t>
            </w:r>
          </w:p>
        </w:tc>
      </w:tr>
      <w:tr w14:paraId="1F6530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56039DE8">
            <w:r>
              <w:rPr>
                <w:sz w:val="18"/>
              </w:rPr>
              <w:t>主歌A2</w:t>
            </w:r>
          </w:p>
        </w:tc>
        <w:tc>
          <w:tcPr>
            <w:tcW w:w="2351" w:type="dxa"/>
          </w:tcPr>
          <w:p w14:paraId="4B766B7C">
            <w:r>
              <w:rPr>
                <w:sz w:val="18"/>
              </w:rPr>
              <w:t>8</w:t>
            </w:r>
          </w:p>
        </w:tc>
        <w:tc>
          <w:tcPr>
            <w:tcW w:w="2351" w:type="dxa"/>
          </w:tcPr>
          <w:p w14:paraId="7661EC11">
            <w:r>
              <w:rPr>
                <w:sz w:val="18"/>
              </w:rPr>
              <w:t>架子鼓进入+吉他清音分解</w:t>
            </w:r>
          </w:p>
        </w:tc>
        <w:tc>
          <w:tcPr>
            <w:tcW w:w="2351" w:type="dxa"/>
          </w:tcPr>
          <w:p w14:paraId="597A7057">
            <w:r>
              <w:rPr>
                <w:sz w:val="18"/>
              </w:rPr>
              <w:t>—</w:t>
            </w:r>
          </w:p>
        </w:tc>
      </w:tr>
      <w:tr w14:paraId="5F54F8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22399A81">
            <w:r>
              <w:rPr>
                <w:sz w:val="18"/>
              </w:rPr>
              <w:t>合唱过渡</w:t>
            </w:r>
          </w:p>
        </w:tc>
        <w:tc>
          <w:tcPr>
            <w:tcW w:w="2351" w:type="dxa"/>
          </w:tcPr>
          <w:p w14:paraId="59EFD7EC">
            <w:r>
              <w:rPr>
                <w:sz w:val="18"/>
              </w:rPr>
              <w:t>4</w:t>
            </w:r>
          </w:p>
        </w:tc>
        <w:tc>
          <w:tcPr>
            <w:tcW w:w="2351" w:type="dxa"/>
          </w:tcPr>
          <w:p w14:paraId="1950A47C">
            <w:r>
              <w:rPr>
                <w:sz w:val="18"/>
              </w:rPr>
              <w:t>全编制渐强→骤停</w:t>
            </w:r>
          </w:p>
        </w:tc>
        <w:tc>
          <w:tcPr>
            <w:tcW w:w="2351" w:type="dxa"/>
          </w:tcPr>
          <w:p w14:paraId="020CC8BB">
            <w:r>
              <w:rPr>
                <w:sz w:val="18"/>
              </w:rPr>
              <w:t>群演齐喊"三百杯"×3</w:t>
            </w:r>
          </w:p>
        </w:tc>
      </w:tr>
      <w:tr w14:paraId="4C0169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7A41AE9F">
            <w:r>
              <w:rPr>
                <w:sz w:val="18"/>
              </w:rPr>
              <w:t>桥段（吟诵）</w:t>
            </w:r>
          </w:p>
        </w:tc>
        <w:tc>
          <w:tcPr>
            <w:tcW w:w="2351" w:type="dxa"/>
          </w:tcPr>
          <w:p w14:paraId="6A779A32">
            <w:r>
              <w:rPr>
                <w:sz w:val="18"/>
              </w:rPr>
              <w:t>8</w:t>
            </w:r>
          </w:p>
        </w:tc>
        <w:tc>
          <w:tcPr>
            <w:tcW w:w="2351" w:type="dxa"/>
          </w:tcPr>
          <w:p w14:paraId="4F72BA97">
            <w:r>
              <w:rPr>
                <w:sz w:val="18"/>
              </w:rPr>
              <w:t>鼓走trap groove+琵琶点缀</w:t>
            </w:r>
          </w:p>
        </w:tc>
        <w:tc>
          <w:tcPr>
            <w:tcW w:w="2351" w:type="dxa"/>
          </w:tcPr>
          <w:p w14:paraId="78E4F7D0">
            <w:r>
              <w:rPr>
                <w:sz w:val="18"/>
              </w:rPr>
              <w:t>—</w:t>
            </w:r>
          </w:p>
        </w:tc>
      </w:tr>
      <w:tr w14:paraId="0BB3F7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2A532F6E">
            <w:r>
              <w:rPr>
                <w:sz w:val="18"/>
              </w:rPr>
              <w:t>副歌</w:t>
            </w:r>
          </w:p>
        </w:tc>
        <w:tc>
          <w:tcPr>
            <w:tcW w:w="2351" w:type="dxa"/>
          </w:tcPr>
          <w:p w14:paraId="73D72B85">
            <w:r>
              <w:rPr>
                <w:sz w:val="18"/>
              </w:rPr>
              <w:t>16</w:t>
            </w:r>
          </w:p>
        </w:tc>
        <w:tc>
          <w:tcPr>
            <w:tcW w:w="2351" w:type="dxa"/>
          </w:tcPr>
          <w:p w14:paraId="01EB0041">
            <w:r>
              <w:rPr>
                <w:sz w:val="18"/>
              </w:rPr>
              <w:t>全编制</w:t>
            </w:r>
          </w:p>
        </w:tc>
        <w:tc>
          <w:tcPr>
            <w:tcW w:w="2351" w:type="dxa"/>
          </w:tcPr>
          <w:p w14:paraId="37F2826A">
            <w:r>
              <w:rPr>
                <w:sz w:val="18"/>
              </w:rPr>
              <w:t>群演+乐队成员+台上所有演员齐唱</w:t>
            </w:r>
          </w:p>
        </w:tc>
      </w:tr>
      <w:tr w14:paraId="0E80EF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53D5321C">
            <w:r>
              <w:rPr>
                <w:sz w:val="18"/>
              </w:rPr>
              <w:t>间奏</w:t>
            </w:r>
          </w:p>
        </w:tc>
        <w:tc>
          <w:tcPr>
            <w:tcW w:w="2351" w:type="dxa"/>
          </w:tcPr>
          <w:p w14:paraId="3D677F9C">
            <w:r>
              <w:rPr>
                <w:sz w:val="18"/>
              </w:rPr>
              <w:t>16</w:t>
            </w:r>
          </w:p>
        </w:tc>
        <w:tc>
          <w:tcPr>
            <w:tcW w:w="2351" w:type="dxa"/>
          </w:tcPr>
          <w:p w14:paraId="4679B693">
            <w:r>
              <w:rPr>
                <w:sz w:val="18"/>
              </w:rPr>
              <w:t>电吉他solo+琵琶同度齐奏</w:t>
            </w:r>
          </w:p>
        </w:tc>
        <w:tc>
          <w:tcPr>
            <w:tcW w:w="2351" w:type="dxa"/>
          </w:tcPr>
          <w:p w14:paraId="11483C9E">
            <w:r>
              <w:rPr>
                <w:sz w:val="18"/>
              </w:rPr>
              <w:t>—</w:t>
            </w:r>
          </w:p>
        </w:tc>
      </w:tr>
      <w:tr w14:paraId="15A628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1636A671">
            <w:r>
              <w:rPr>
                <w:sz w:val="18"/>
              </w:rPr>
              <w:t>独唱段</w:t>
            </w:r>
          </w:p>
        </w:tc>
        <w:tc>
          <w:tcPr>
            <w:tcW w:w="2351" w:type="dxa"/>
          </w:tcPr>
          <w:p w14:paraId="3B5B09EF">
            <w:r>
              <w:rPr>
                <w:sz w:val="18"/>
              </w:rPr>
              <w:t>8</w:t>
            </w:r>
          </w:p>
        </w:tc>
        <w:tc>
          <w:tcPr>
            <w:tcW w:w="2351" w:type="dxa"/>
          </w:tcPr>
          <w:p w14:paraId="47AD08E9">
            <w:r>
              <w:rPr>
                <w:sz w:val="18"/>
              </w:rPr>
              <w:t>贝斯+鼓+琵琶单音</w:t>
            </w:r>
          </w:p>
        </w:tc>
        <w:tc>
          <w:tcPr>
            <w:tcW w:w="2351" w:type="dxa"/>
          </w:tcPr>
          <w:p w14:paraId="71CE4AB4">
            <w:r>
              <w:rPr>
                <w:sz w:val="18"/>
              </w:rPr>
              <w:t>—</w:t>
            </w:r>
          </w:p>
        </w:tc>
      </w:tr>
      <w:tr w14:paraId="76E7F2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113C5560">
            <w:r>
              <w:rPr>
                <w:sz w:val="18"/>
              </w:rPr>
              <w:t>终副歌</w:t>
            </w:r>
          </w:p>
        </w:tc>
        <w:tc>
          <w:tcPr>
            <w:tcW w:w="2351" w:type="dxa"/>
          </w:tcPr>
          <w:p w14:paraId="0323408E">
            <w:r>
              <w:rPr>
                <w:sz w:val="18"/>
              </w:rPr>
              <w:t>16+4</w:t>
            </w:r>
          </w:p>
        </w:tc>
        <w:tc>
          <w:tcPr>
            <w:tcW w:w="2351" w:type="dxa"/>
          </w:tcPr>
          <w:p w14:paraId="56C8D8E3">
            <w:r>
              <w:rPr>
                <w:sz w:val="18"/>
              </w:rPr>
              <w:t>全编制，加速144</w:t>
            </w:r>
          </w:p>
        </w:tc>
        <w:tc>
          <w:tcPr>
            <w:tcW w:w="2351" w:type="dxa"/>
          </w:tcPr>
          <w:p w14:paraId="01420A3B">
            <w:r>
              <w:rPr>
                <w:sz w:val="18"/>
              </w:rPr>
              <w:t>全体群演齐唱</w:t>
            </w:r>
          </w:p>
        </w:tc>
      </w:tr>
    </w:tbl>
    <w:p w14:paraId="4484A53B"/>
    <w:p w14:paraId="115C1054">
      <w:pPr>
        <w:pStyle w:val="4"/>
      </w:pPr>
      <w:r>
        <w:t>17.3 完整歌词（★=原诗句，其余为新词）</w:t>
      </w:r>
    </w:p>
    <w:p w14:paraId="294F2716">
      <w:pPr>
        <w:pStyle w:val="5"/>
      </w:pPr>
      <w:r>
        <w:t>【引子】器乐4小节</w:t>
      </w:r>
    </w:p>
    <w:p w14:paraId="5878A727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【电吉他Feedback爬升+中国大鼓三击+琵琶扫弦。月亮灯箱100%→忽明忽暗。】</w:t>
      </w:r>
    </w:p>
    <w:p w14:paraId="7EB0D762">
      <w:pPr>
        <w:pStyle w:val="5"/>
      </w:pPr>
      <w:r>
        <w:t>【主歌A1——李白(A)独唱】</w:t>
      </w:r>
    </w:p>
    <w:p w14:paraId="419CFB21">
      <w:pPr>
        <w:ind w:left="283"/>
      </w:pPr>
      <w:r>
        <w:rPr>
          <w:rFonts w:ascii="楷体" w:hAnsi="楷体" w:eastAsia="楷体"/>
          <w:sz w:val="21"/>
        </w:rPr>
        <w:t>★君不见——黄河之水天上来——奔流到海不复回。</w:t>
      </w:r>
    </w:p>
    <w:p w14:paraId="59252160">
      <w:pPr>
        <w:ind w:left="567"/>
      </w:pPr>
      <w:r>
        <w:rPr>
          <w:rFonts w:ascii="楷体" w:hAnsi="楷体" w:eastAsia="楷体"/>
          <w:sz w:val="21"/>
        </w:rPr>
        <w:t>★君不见——高堂明镜悲白发——朝如青丝暮成雪。</w:t>
      </w:r>
    </w:p>
    <w:p w14:paraId="1C5A3DC8">
      <w:pPr>
        <w:pStyle w:val="5"/>
      </w:pPr>
      <w:r>
        <w:t>【主歌A2——声压渐强，吉他失真进入】</w:t>
      </w:r>
    </w:p>
    <w:p w14:paraId="5427913E">
      <w:pPr>
        <w:ind w:left="283"/>
      </w:pPr>
      <w:r>
        <w:rPr>
          <w:rFonts w:ascii="楷体" w:hAnsi="楷体" w:eastAsia="楷体"/>
          <w:sz w:val="21"/>
        </w:rPr>
        <w:t>★人生得意须尽欢——莫使金樽空对月！</w:t>
      </w:r>
    </w:p>
    <w:p w14:paraId="59A58FEE">
      <w:pPr>
        <w:ind w:left="283"/>
      </w:pPr>
      <w:r>
        <w:rPr>
          <w:rFonts w:ascii="楷体" w:hAnsi="楷体" w:eastAsia="楷体"/>
          <w:sz w:val="21"/>
        </w:rPr>
        <w:t>★天生我材必有用——千金散尽还复来！</w:t>
      </w:r>
    </w:p>
    <w:p w14:paraId="5C9E72C0">
      <w:pPr>
        <w:ind w:left="283"/>
      </w:pPr>
      <w:r>
        <w:rPr>
          <w:rFonts w:ascii="楷体" w:hAnsi="楷体" w:eastAsia="楷体"/>
          <w:sz w:val="21"/>
        </w:rPr>
        <w:t>★烹羊宰牛且为乐——会须一饮三百杯！</w:t>
      </w:r>
    </w:p>
    <w:p w14:paraId="4A7A50F5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【群演兼伴唱——三声渐强："三百杯！三百杯！三——百——杯！"全编制骤停——只留踩镲嘶嘶声。】</w:t>
      </w:r>
    </w:p>
    <w:p w14:paraId="07E0EBA7">
      <w:pPr>
        <w:pStyle w:val="5"/>
      </w:pPr>
      <w:r>
        <w:t>【桥段——近似吟诵，trap groove】</w:t>
      </w:r>
    </w:p>
    <w:p w14:paraId="7EE53E5D">
      <w:pPr>
        <w:ind w:left="283"/>
      </w:pPr>
      <w:r>
        <w:rPr>
          <w:rFonts w:ascii="楷体" w:hAnsi="楷体" w:eastAsia="楷体"/>
          <w:sz w:val="21"/>
        </w:rPr>
        <w:t>★岑夫子——丹丘生——将进酒——杯莫停。</w:t>
      </w:r>
    </w:p>
    <w:p w14:paraId="43661EFE">
      <w:pPr>
        <w:ind w:left="283"/>
      </w:pPr>
      <w:r>
        <w:rPr>
          <w:rFonts w:ascii="楷体" w:hAnsi="楷体" w:eastAsia="楷体"/>
          <w:sz w:val="21"/>
        </w:rPr>
        <w:t>★与君歌一曲——请君为我倾耳听。</w:t>
      </w:r>
    </w:p>
    <w:p w14:paraId="528413A6">
      <w:pPr>
        <w:ind w:left="283"/>
      </w:pPr>
      <w:r>
        <w:rPr>
          <w:rFonts w:ascii="楷体" w:hAnsi="楷体" w:eastAsia="楷体"/>
          <w:sz w:val="21"/>
        </w:rPr>
        <w:t>（李白(A)，对观众——近似说话）</w:t>
      </w:r>
    </w:p>
    <w:p w14:paraId="356B1F96">
      <w:pPr>
        <w:ind w:left="283"/>
      </w:pPr>
      <w:r>
        <w:rPr>
          <w:rFonts w:ascii="楷体" w:hAnsi="楷体" w:eastAsia="楷体"/>
          <w:sz w:val="21"/>
        </w:rPr>
        <w:t>你们听好了——这首诗——不是写给你们的。是写给一千年以后——那个也在半夜里对着月亮发呆的人。那个人——是不是你？</w:t>
      </w:r>
    </w:p>
    <w:p w14:paraId="64884578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【全编制回归。金色+红色顶光全开。全体群演+演员站到台前——打破第四面墙。】</w:t>
      </w:r>
    </w:p>
    <w:p w14:paraId="3E8586B6">
      <w:pPr>
        <w:pStyle w:val="5"/>
      </w:pPr>
      <w:r>
        <w:t>【副歌——全体大合唱】</w:t>
      </w:r>
    </w:p>
    <w:p w14:paraId="27137F25">
      <w:pPr>
        <w:ind w:left="283"/>
      </w:pPr>
      <w:r>
        <w:rPr>
          <w:rFonts w:ascii="楷体" w:hAnsi="楷体" w:eastAsia="楷体"/>
          <w:sz w:val="21"/>
        </w:rPr>
        <w:t>★钟鼓馔玉不足贵——但愿长醉不愿醒！</w:t>
      </w:r>
    </w:p>
    <w:p w14:paraId="68961EC8">
      <w:pPr>
        <w:ind w:left="283"/>
      </w:pPr>
      <w:r>
        <w:rPr>
          <w:rFonts w:ascii="楷体" w:hAnsi="楷体" w:eastAsia="楷体"/>
          <w:sz w:val="21"/>
        </w:rPr>
        <w:t>★古来圣贤皆寂寞——惟有饮者留其名！</w:t>
      </w:r>
    </w:p>
    <w:p w14:paraId="2FFBFF58">
      <w:pPr>
        <w:ind w:left="283"/>
      </w:pPr>
      <w:r>
        <w:rPr>
          <w:rFonts w:ascii="楷体" w:hAnsi="楷体" w:eastAsia="楷体"/>
          <w:sz w:val="21"/>
        </w:rPr>
        <w:t>★陈王昔时宴平乐——斗酒十千恣欢谑！</w:t>
      </w:r>
    </w:p>
    <w:p w14:paraId="1D67B10B">
      <w:pPr>
        <w:ind w:left="283"/>
      </w:pPr>
      <w:r>
        <w:rPr>
          <w:rFonts w:ascii="楷体" w:hAnsi="楷体" w:eastAsia="楷体"/>
          <w:sz w:val="21"/>
        </w:rPr>
        <w:t>★主人何为言少钱——径须沽取对君酌！</w:t>
      </w:r>
    </w:p>
    <w:p w14:paraId="4E49E6A9">
      <w:pPr>
        <w:ind w:left="283"/>
      </w:pPr>
      <w:r>
        <w:rPr>
          <w:rFonts w:ascii="楷体" w:hAnsi="楷体" w:eastAsia="楷体"/>
          <w:sz w:val="21"/>
        </w:rPr>
        <w:t>（全团，在"对君酌"后不停——推上去——新词）</w:t>
      </w:r>
    </w:p>
    <w:p w14:paraId="7BE3C62F">
      <w:pPr>
        <w:ind w:left="283"/>
      </w:pPr>
      <w:r>
        <w:rPr>
          <w:rFonts w:ascii="楷体" w:hAnsi="楷体" w:eastAsia="楷体"/>
          <w:sz w:val="21"/>
        </w:rPr>
        <w:t>喝——！不是为了忘记！是为了记住——！记住今晚——记住这个月亮——记住"仰天大笑出门去，我辈岂是蓬蒿人"——！</w:t>
      </w:r>
    </w:p>
    <w:p w14:paraId="206E94AC">
      <w:pPr>
        <w:pStyle w:val="5"/>
      </w:pPr>
      <w:r>
        <w:t>【间奏】16小节</w:t>
      </w:r>
    </w:p>
    <w:p w14:paraId="56C72887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【电吉他solo+琵琶同度齐奏——全剧标志性"古今碰撞"声音。金红交替闪烁。】</w:t>
      </w:r>
    </w:p>
    <w:p w14:paraId="0AF542FD">
      <w:pPr>
        <w:pStyle w:val="5"/>
      </w:pPr>
      <w:r>
        <w:t>【独唱段——编配减至最小】</w:t>
      </w:r>
    </w:p>
    <w:p w14:paraId="1538A500">
      <w:pPr>
        <w:ind w:left="283"/>
      </w:pPr>
      <w:r>
        <w:rPr>
          <w:rFonts w:ascii="楷体" w:hAnsi="楷体" w:eastAsia="楷体"/>
          <w:sz w:val="21"/>
        </w:rPr>
        <w:t>★五花马——千金裘——呼儿将出换美酒——</w:t>
      </w:r>
    </w:p>
    <w:p w14:paraId="25E1A99A">
      <w:pPr>
        <w:ind w:left="283"/>
      </w:pPr>
      <w:r>
        <w:rPr>
          <w:rFonts w:ascii="楷体" w:hAnsi="楷体" w:eastAsia="楷体"/>
          <w:sz w:val="21"/>
        </w:rPr>
        <w:t>★与尔同销——</w:t>
      </w:r>
    </w:p>
    <w:p w14:paraId="3A695392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【鼓重击——"万——！"（鼓）"古——！"（鼓）"愁——！！！"（Feedback长啸）】</w:t>
      </w:r>
    </w:p>
    <w:p w14:paraId="03FE4A92">
      <w:pPr>
        <w:pStyle w:val="5"/>
      </w:pPr>
      <w:r>
        <w:t>【终副歌——加速144，全团嘶吼】</w:t>
      </w:r>
    </w:p>
    <w:p w14:paraId="2DD9A734">
      <w:pPr>
        <w:ind w:left="283"/>
      </w:pPr>
      <w:r>
        <w:rPr>
          <w:rFonts w:ascii="楷体" w:hAnsi="楷体" w:eastAsia="楷体"/>
          <w:sz w:val="21"/>
        </w:rPr>
        <w:t>★将进酒——杯莫停——！与君歌一曲——请君为我倾耳听——！</w:t>
      </w:r>
    </w:p>
    <w:p w14:paraId="449390AF">
      <w:pPr>
        <w:ind w:left="283"/>
      </w:pPr>
      <w:r>
        <w:rPr>
          <w:rFonts w:ascii="楷体" w:hAnsi="楷体" w:eastAsia="楷体"/>
          <w:sz w:val="21"/>
        </w:rPr>
        <w:t>（全团）钟鼓馔玉不足贵——但愿长醉不愿醒！古来圣贤皆寂寞——惟有饮者留其名！</w:t>
      </w:r>
    </w:p>
    <w:p w14:paraId="193686F5">
      <w:pPr>
        <w:ind w:left="283"/>
      </w:pPr>
      <w:r>
        <w:rPr>
          <w:rFonts w:ascii="楷体" w:hAnsi="楷体" w:eastAsia="楷体"/>
          <w:sz w:val="21"/>
        </w:rPr>
        <w:t>（李白(A)极限嘶吼）将——进——酒——！！！</w:t>
      </w:r>
    </w:p>
    <w:p w14:paraId="20369F8D">
      <w:pPr>
        <w:ind w:left="283"/>
      </w:pPr>
      <w:r>
        <w:rPr>
          <w:rFonts w:ascii="楷体" w:hAnsi="楷体" w:eastAsia="楷体"/>
          <w:sz w:val="21"/>
        </w:rPr>
        <w:t>（全团回应）杯——莫——停——！！！</w:t>
      </w:r>
    </w:p>
    <w:p w14:paraId="15ADBD62">
      <w:pPr>
        <w:ind w:left="850"/>
      </w:pPr>
      <w:r>
        <w:rPr>
          <w:rFonts w:ascii="楷体" w:hAnsi="楷体" w:eastAsia="楷体"/>
          <w:i/>
          <w:color w:val="888888"/>
          <w:sz w:val="19"/>
        </w:rPr>
        <w:t>【最后三个强力和弦。全体定格。灯光骤灭——只留月亮灯箱闪烁。】</w:t>
      </w:r>
    </w:p>
    <w:p w14:paraId="20501B5A">
      <w:pPr>
        <w:pStyle w:val="4"/>
      </w:pPr>
      <w:r>
        <w:t>17.4 编曲要点（给乐队）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0066D8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0B1B8946">
            <w:r>
              <w:rPr>
                <w:b/>
                <w:sz w:val="19"/>
              </w:rPr>
              <w:t>乐器</w:t>
            </w:r>
          </w:p>
        </w:tc>
        <w:tc>
          <w:tcPr>
            <w:tcW w:w="4703" w:type="dxa"/>
          </w:tcPr>
          <w:p w14:paraId="1A4675AD">
            <w:r>
              <w:rPr>
                <w:b/>
                <w:sz w:val="19"/>
              </w:rPr>
              <w:t>关键指令</w:t>
            </w:r>
          </w:p>
        </w:tc>
      </w:tr>
      <w:tr w14:paraId="1DA4EC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56A0BE20">
            <w:r>
              <w:rPr>
                <w:sz w:val="18"/>
              </w:rPr>
              <w:t>电吉他</w:t>
            </w:r>
          </w:p>
        </w:tc>
        <w:tc>
          <w:tcPr>
            <w:tcW w:w="4703" w:type="dxa"/>
          </w:tcPr>
          <w:p w14:paraId="40D1D58D">
            <w:r>
              <w:rPr>
                <w:sz w:val="18"/>
              </w:rPr>
              <w:t>A1清音分解→A2功率和弦→副歌高增益失真→solo与琵琶同度齐奏。一个patch完成所有切换。</w:t>
            </w:r>
          </w:p>
        </w:tc>
      </w:tr>
      <w:tr w14:paraId="057000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35807096">
            <w:r>
              <w:rPr>
                <w:sz w:val="18"/>
              </w:rPr>
              <w:t>琵琶</w:t>
            </w:r>
          </w:p>
        </w:tc>
        <w:tc>
          <w:tcPr>
            <w:tcW w:w="4703" w:type="dxa"/>
          </w:tcPr>
          <w:p w14:paraId="582F3700">
            <w:r>
              <w:rPr>
                <w:sz w:val="18"/>
              </w:rPr>
              <w:t>A1单音点缀→A2扫拂（与吉他失真形成音色对比）→间奏与吉他竞奏→终副歌狂飙扫弦。全剧最重要的一场琵琶。</w:t>
            </w:r>
          </w:p>
        </w:tc>
      </w:tr>
      <w:tr w14:paraId="5D6825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6085DCF2">
            <w:r>
              <w:rPr>
                <w:sz w:val="18"/>
              </w:rPr>
              <w:t>中国大鼓</w:t>
            </w:r>
          </w:p>
        </w:tc>
        <w:tc>
          <w:tcPr>
            <w:tcW w:w="4703" w:type="dxa"/>
          </w:tcPr>
          <w:p w14:paraId="0E60B253">
            <w:r>
              <w:rPr>
                <w:sz w:val="18"/>
              </w:rPr>
              <w:t>引子三击→间奏与架子鼓交替→"万古愁"三击——每一下都是剧情的标点。</w:t>
            </w:r>
          </w:p>
        </w:tc>
      </w:tr>
      <w:tr w14:paraId="5C6718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7566ECE2">
            <w:r>
              <w:rPr>
                <w:sz w:val="18"/>
              </w:rPr>
              <w:t>键盘</w:t>
            </w:r>
          </w:p>
        </w:tc>
        <w:tc>
          <w:tcPr>
            <w:tcW w:w="4703" w:type="dxa"/>
          </w:tcPr>
          <w:p w14:paraId="6B3ACA63">
            <w:r>
              <w:rPr>
                <w:sz w:val="18"/>
              </w:rPr>
              <w:t>引子弦乐pad→A1钢琴轻触→副歌弦乐全开→吟诵段不弹→终副歌管弦乐全开。</w:t>
            </w:r>
          </w:p>
        </w:tc>
      </w:tr>
      <w:tr w14:paraId="1CCB77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666A742D">
            <w:r>
              <w:rPr>
                <w:sz w:val="18"/>
              </w:rPr>
              <w:t>贝斯</w:t>
            </w:r>
          </w:p>
        </w:tc>
        <w:tc>
          <w:tcPr>
            <w:tcW w:w="4703" w:type="dxa"/>
          </w:tcPr>
          <w:p w14:paraId="32C3FF81">
            <w:r>
              <w:rPr>
                <w:sz w:val="18"/>
              </w:rPr>
              <w:t>A1/A2根音线→副歌跟吉他强力移动→吟诵段trap sub-bass→终副歌八分音符picking。</w:t>
            </w:r>
          </w:p>
        </w:tc>
      </w:tr>
      <w:tr w14:paraId="169366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77713ECD">
            <w:r>
              <w:rPr>
                <w:sz w:val="18"/>
              </w:rPr>
              <w:t>群演伴唱</w:t>
            </w:r>
          </w:p>
        </w:tc>
        <w:tc>
          <w:tcPr>
            <w:tcW w:w="4703" w:type="dxa"/>
          </w:tcPr>
          <w:p w14:paraId="217A442B">
            <w:r>
              <w:rPr>
                <w:sz w:val="18"/>
              </w:rPr>
              <w:t>"三百杯"三声→副歌齐唱→终副歌全开。排练时先练唱再练走位——边走边唱是核心难点。</w:t>
            </w:r>
          </w:p>
        </w:tc>
      </w:tr>
    </w:tbl>
    <w:p w14:paraId="110F16F2"/>
    <w:p w14:paraId="4E844E53">
      <w:pPr>
        <w:pStyle w:val="4"/>
      </w:pPr>
      <w:r>
        <w:t>17.5 声乐提示（给李白(A)）</w:t>
      </w:r>
    </w:p>
    <w:p w14:paraId="69322AB9">
      <w:r>
        <w:rPr>
          <w:b w:val="0"/>
          <w:i w:val="0"/>
        </w:rPr>
        <w:t>• 全曲不要"美声"——这是摇滚，不是歌剧。高音可以破——破了比完美假声更动人。</w:t>
      </w:r>
    </w:p>
    <w:p w14:paraId="121AD078">
      <w:r>
        <w:rPr>
          <w:b w:val="0"/>
          <w:i w:val="0"/>
        </w:rPr>
        <w:t>• 主歌A1——用叙述的语气，"君不见"三字像是在回忆。</w:t>
      </w:r>
    </w:p>
    <w:p w14:paraId="20452817">
      <w:r>
        <w:rPr>
          <w:b w:val="0"/>
          <w:i w:val="0"/>
        </w:rPr>
        <w:t>• 吟诵段——踩trap groove的节奏——不用唱准音高，但要踩准重音。</w:t>
      </w:r>
    </w:p>
    <w:p w14:paraId="232D921D">
      <w:r>
        <w:rPr>
          <w:b w:val="0"/>
          <w:i w:val="0"/>
        </w:rPr>
        <w:t>• "万古愁"三个字——全剧声乐最高点。提前两场保存嗓子。"愁"用气息推到高音让它悬在那里——让混响帮你。</w:t>
      </w:r>
    </w:p>
    <w:p w14:paraId="0C8AAAB6">
      <w:r>
        <w:rPr>
          <w:b w:val="0"/>
          <w:i w:val="0"/>
        </w:rPr>
        <w:t>• 最后一个"将进酒"嘶吼后——保持口型不出声，直到灯光灭。不要让任何声音破坏那个留白。</w:t>
      </w:r>
    </w:p>
    <w:p w14:paraId="4433CD82">
      <w:r>
        <w:br w:type="page"/>
      </w:r>
    </w:p>
    <w:p w14:paraId="08AD13A1">
      <w:pPr>
        <w:pStyle w:val="3"/>
      </w:pPr>
      <w:r>
        <w:t>附录A：歌词与原诗对照表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0EDF0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53BD42A0">
            <w:r>
              <w:rPr>
                <w:b/>
                <w:sz w:val="19"/>
              </w:rPr>
              <w:t>歌曲</w:t>
            </w:r>
          </w:p>
        </w:tc>
        <w:tc>
          <w:tcPr>
            <w:tcW w:w="2351" w:type="dxa"/>
          </w:tcPr>
          <w:p w14:paraId="776EBDF9">
            <w:r>
              <w:rPr>
                <w:b/>
                <w:sz w:val="19"/>
              </w:rPr>
              <w:t>原诗引用</w:t>
            </w:r>
          </w:p>
        </w:tc>
        <w:tc>
          <w:tcPr>
            <w:tcW w:w="2351" w:type="dxa"/>
          </w:tcPr>
          <w:p w14:paraId="208E50BB">
            <w:r>
              <w:rPr>
                <w:b/>
                <w:sz w:val="19"/>
              </w:rPr>
              <w:t>新词比例</w:t>
            </w:r>
          </w:p>
        </w:tc>
        <w:tc>
          <w:tcPr>
            <w:tcW w:w="2351" w:type="dxa"/>
          </w:tcPr>
          <w:p w14:paraId="581432A1">
            <w:r>
              <w:rPr>
                <w:b/>
                <w:sz w:val="19"/>
              </w:rPr>
              <w:t>化用的李白诗句（部分）</w:t>
            </w:r>
          </w:p>
        </w:tc>
      </w:tr>
      <w:tr w14:paraId="0B6917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7EF7A471">
            <w:r>
              <w:rPr>
                <w:sz w:val="18"/>
              </w:rPr>
              <w:t>《大鹏赋》</w:t>
            </w:r>
          </w:p>
        </w:tc>
        <w:tc>
          <w:tcPr>
            <w:tcW w:w="2351" w:type="dxa"/>
          </w:tcPr>
          <w:p w14:paraId="04D5B55F">
            <w:r>
              <w:rPr>
                <w:sz w:val="18"/>
              </w:rPr>
              <w:t>《上李邕》全诗</w:t>
            </w:r>
          </w:p>
        </w:tc>
        <w:tc>
          <w:tcPr>
            <w:tcW w:w="2351" w:type="dxa"/>
          </w:tcPr>
          <w:p w14:paraId="7706A611">
            <w:r>
              <w:rPr>
                <w:sz w:val="18"/>
              </w:rPr>
              <w:t>60%</w:t>
            </w:r>
          </w:p>
        </w:tc>
        <w:tc>
          <w:tcPr>
            <w:tcW w:w="2351" w:type="dxa"/>
          </w:tcPr>
          <w:p w14:paraId="2B9B0E7F">
            <w:r>
              <w:rPr>
                <w:sz w:val="18"/>
              </w:rPr>
              <w:t>"仰天大笑出门去，我辈岂是蓬蒿人"</w:t>
            </w:r>
          </w:p>
        </w:tc>
      </w:tr>
      <w:tr w14:paraId="471D1E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228F383B">
            <w:r>
              <w:rPr>
                <w:sz w:val="18"/>
              </w:rPr>
              <w:t>《峨眉山月》</w:t>
            </w:r>
          </w:p>
        </w:tc>
        <w:tc>
          <w:tcPr>
            <w:tcW w:w="2351" w:type="dxa"/>
          </w:tcPr>
          <w:p w14:paraId="2EFB0909">
            <w:r>
              <w:rPr>
                <w:sz w:val="18"/>
              </w:rPr>
              <w:t>《峨眉山月歌》《蜀道难》《关山月》《行路难》</w:t>
            </w:r>
          </w:p>
        </w:tc>
        <w:tc>
          <w:tcPr>
            <w:tcW w:w="2351" w:type="dxa"/>
          </w:tcPr>
          <w:p w14:paraId="3952619F">
            <w:r>
              <w:rPr>
                <w:sz w:val="18"/>
              </w:rPr>
              <w:t>70%</w:t>
            </w:r>
          </w:p>
        </w:tc>
        <w:tc>
          <w:tcPr>
            <w:tcW w:w="2351" w:type="dxa"/>
          </w:tcPr>
          <w:p w14:paraId="41B696CE">
            <w:r>
              <w:rPr>
                <w:sz w:val="18"/>
              </w:rPr>
              <w:t>"峨眉山月半轮秋""明月出天山""长风破浪会有时"</w:t>
            </w:r>
          </w:p>
        </w:tc>
      </w:tr>
      <w:tr w14:paraId="4BB0B1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25CF653C">
            <w:r>
              <w:rPr>
                <w:sz w:val="18"/>
              </w:rPr>
              <w:t>《吴姬踏月》</w:t>
            </w:r>
          </w:p>
        </w:tc>
        <w:tc>
          <w:tcPr>
            <w:tcW w:w="2351" w:type="dxa"/>
          </w:tcPr>
          <w:p w14:paraId="0DAFAE67">
            <w:r>
              <w:rPr>
                <w:sz w:val="18"/>
              </w:rPr>
              <w:t>《金陵酒肆留别》《赠汪伦》《黄鹤楼送孟浩然》《春夜洛城闻笛》</w:t>
            </w:r>
          </w:p>
        </w:tc>
        <w:tc>
          <w:tcPr>
            <w:tcW w:w="2351" w:type="dxa"/>
          </w:tcPr>
          <w:p w14:paraId="23D36689">
            <w:r>
              <w:rPr>
                <w:sz w:val="18"/>
              </w:rPr>
              <w:t>60%</w:t>
            </w:r>
          </w:p>
        </w:tc>
        <w:tc>
          <w:tcPr>
            <w:tcW w:w="2351" w:type="dxa"/>
          </w:tcPr>
          <w:p w14:paraId="59A333E2">
            <w:r>
              <w:rPr>
                <w:sz w:val="18"/>
              </w:rPr>
              <w:t>"风吹柳花满店香""桃花潭水深千尺""谁家玉笛暗飞声"</w:t>
            </w:r>
          </w:p>
        </w:tc>
      </w:tr>
      <w:tr w14:paraId="07C040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6EEC7D20">
            <w:r>
              <w:rPr>
                <w:sz w:val="18"/>
              </w:rPr>
              <w:t>《山月随人》</w:t>
            </w:r>
          </w:p>
        </w:tc>
        <w:tc>
          <w:tcPr>
            <w:tcW w:w="2351" w:type="dxa"/>
          </w:tcPr>
          <w:p w14:paraId="66131ACA">
            <w:r>
              <w:rPr>
                <w:sz w:val="18"/>
              </w:rPr>
              <w:t>《下终南山》《山中问答》《行路难》</w:t>
            </w:r>
          </w:p>
        </w:tc>
        <w:tc>
          <w:tcPr>
            <w:tcW w:w="2351" w:type="dxa"/>
          </w:tcPr>
          <w:p w14:paraId="4796B332">
            <w:r>
              <w:rPr>
                <w:sz w:val="18"/>
              </w:rPr>
              <w:t>70%</w:t>
            </w:r>
          </w:p>
        </w:tc>
        <w:tc>
          <w:tcPr>
            <w:tcW w:w="2351" w:type="dxa"/>
          </w:tcPr>
          <w:p w14:paraId="6492BE0B">
            <w:r>
              <w:rPr>
                <w:sz w:val="18"/>
              </w:rPr>
              <w:t>"暮从碧山下""笑而不答心自闲""长风破浪会有时"</w:t>
            </w:r>
          </w:p>
        </w:tc>
      </w:tr>
      <w:tr w14:paraId="42FCDC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4A17B59A">
            <w:r>
              <w:rPr>
                <w:sz w:val="18"/>
              </w:rPr>
              <w:t>《长安一片月》</w:t>
            </w:r>
          </w:p>
        </w:tc>
        <w:tc>
          <w:tcPr>
            <w:tcW w:w="2351" w:type="dxa"/>
          </w:tcPr>
          <w:p w14:paraId="10C7087C">
            <w:r>
              <w:rPr>
                <w:sz w:val="18"/>
              </w:rPr>
              <w:t>《子夜吴歌》《长相思》《春思》《长干行》</w:t>
            </w:r>
          </w:p>
        </w:tc>
        <w:tc>
          <w:tcPr>
            <w:tcW w:w="2351" w:type="dxa"/>
          </w:tcPr>
          <w:p w14:paraId="688FA8AB">
            <w:r>
              <w:rPr>
                <w:sz w:val="18"/>
              </w:rPr>
              <w:t>70%</w:t>
            </w:r>
          </w:p>
        </w:tc>
        <w:tc>
          <w:tcPr>
            <w:tcW w:w="2351" w:type="dxa"/>
          </w:tcPr>
          <w:p w14:paraId="4BDD5CF7">
            <w:r>
              <w:rPr>
                <w:sz w:val="18"/>
              </w:rPr>
              <w:t>"长安一片月""长相思，摧心肝""当君怀归日"</w:t>
            </w:r>
          </w:p>
        </w:tc>
      </w:tr>
      <w:tr w14:paraId="34013E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20ADB0D7">
            <w:r>
              <w:rPr>
                <w:sz w:val="18"/>
              </w:rPr>
              <w:t>《月照长安》</w:t>
            </w:r>
          </w:p>
        </w:tc>
        <w:tc>
          <w:tcPr>
            <w:tcW w:w="2351" w:type="dxa"/>
          </w:tcPr>
          <w:p w14:paraId="7791F00A">
            <w:r>
              <w:rPr>
                <w:sz w:val="18"/>
              </w:rPr>
              <w:t>《登金陵凤凰台》《子夜吴歌》</w:t>
            </w:r>
          </w:p>
        </w:tc>
        <w:tc>
          <w:tcPr>
            <w:tcW w:w="2351" w:type="dxa"/>
          </w:tcPr>
          <w:p w14:paraId="264DDE5C">
            <w:r>
              <w:rPr>
                <w:sz w:val="18"/>
              </w:rPr>
              <w:t>80%</w:t>
            </w:r>
          </w:p>
        </w:tc>
        <w:tc>
          <w:tcPr>
            <w:tcW w:w="2351" w:type="dxa"/>
          </w:tcPr>
          <w:p w14:paraId="3D07B4D0">
            <w:r>
              <w:rPr>
                <w:sz w:val="18"/>
              </w:rPr>
              <w:t>"总为浮云能蔽日""长安一片月""凤去台空江自流"</w:t>
            </w:r>
          </w:p>
        </w:tc>
      </w:tr>
      <w:tr w14:paraId="14E90D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12445A98">
            <w:r>
              <w:rPr>
                <w:sz w:val="18"/>
              </w:rPr>
              <w:t>《花月沉香》</w:t>
            </w:r>
          </w:p>
        </w:tc>
        <w:tc>
          <w:tcPr>
            <w:tcW w:w="2351" w:type="dxa"/>
          </w:tcPr>
          <w:p w14:paraId="1FE09554">
            <w:r>
              <w:rPr>
                <w:sz w:val="18"/>
              </w:rPr>
              <w:t>《清平调》三首全引</w:t>
            </w:r>
          </w:p>
        </w:tc>
        <w:tc>
          <w:tcPr>
            <w:tcW w:w="2351" w:type="dxa"/>
          </w:tcPr>
          <w:p w14:paraId="6215095D">
            <w:r>
              <w:rPr>
                <w:sz w:val="18"/>
              </w:rPr>
              <w:t>30%</w:t>
            </w:r>
          </w:p>
        </w:tc>
        <w:tc>
          <w:tcPr>
            <w:tcW w:w="2351" w:type="dxa"/>
          </w:tcPr>
          <w:p w14:paraId="270E5B78">
            <w:r>
              <w:rPr>
                <w:sz w:val="18"/>
              </w:rPr>
              <w:t>"云想衣裳花想容""会向瑶台月下逢"</w:t>
            </w:r>
          </w:p>
        </w:tc>
      </w:tr>
      <w:tr w14:paraId="3E72C6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3EC4A36B">
            <w:r>
              <w:rPr>
                <w:sz w:val="18"/>
              </w:rPr>
              <w:t>《脱靴》</w:t>
            </w:r>
          </w:p>
        </w:tc>
        <w:tc>
          <w:tcPr>
            <w:tcW w:w="2351" w:type="dxa"/>
          </w:tcPr>
          <w:p w14:paraId="22634FEB">
            <w:r>
              <w:rPr>
                <w:sz w:val="18"/>
              </w:rPr>
              <w:t>《梦游天姥吟留别》</w:t>
            </w:r>
          </w:p>
        </w:tc>
        <w:tc>
          <w:tcPr>
            <w:tcW w:w="2351" w:type="dxa"/>
          </w:tcPr>
          <w:p w14:paraId="208422A4">
            <w:r>
              <w:rPr>
                <w:sz w:val="18"/>
              </w:rPr>
              <w:t>80%</w:t>
            </w:r>
          </w:p>
        </w:tc>
        <w:tc>
          <w:tcPr>
            <w:tcW w:w="2351" w:type="dxa"/>
          </w:tcPr>
          <w:p w14:paraId="76D8612D">
            <w:r>
              <w:rPr>
                <w:sz w:val="18"/>
              </w:rPr>
              <w:t>"安能摧眉折腰事权贵，使我不得开心颜"</w:t>
            </w:r>
          </w:p>
        </w:tc>
      </w:tr>
      <w:tr w14:paraId="549A76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1CBF9F46">
            <w:r>
              <w:rPr>
                <w:sz w:val="18"/>
              </w:rPr>
              <w:t>《举杯邀月》</w:t>
            </w:r>
          </w:p>
        </w:tc>
        <w:tc>
          <w:tcPr>
            <w:tcW w:w="2351" w:type="dxa"/>
          </w:tcPr>
          <w:p w14:paraId="0BF98DBB">
            <w:r>
              <w:rPr>
                <w:sz w:val="18"/>
              </w:rPr>
              <w:t>《将进酒》全诗</w:t>
            </w:r>
          </w:p>
        </w:tc>
        <w:tc>
          <w:tcPr>
            <w:tcW w:w="2351" w:type="dxa"/>
          </w:tcPr>
          <w:p w14:paraId="1670B3B9">
            <w:r>
              <w:rPr>
                <w:sz w:val="18"/>
              </w:rPr>
              <w:t>35%</w:t>
            </w:r>
          </w:p>
        </w:tc>
        <w:tc>
          <w:tcPr>
            <w:tcW w:w="2351" w:type="dxa"/>
          </w:tcPr>
          <w:p w14:paraId="4B6A0724">
            <w:r>
              <w:rPr>
                <w:sz w:val="18"/>
              </w:rPr>
              <w:t>"君不见黄河之水天上来"等全诗</w:t>
            </w:r>
          </w:p>
        </w:tc>
      </w:tr>
      <w:tr w14:paraId="7CA030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6C247C11">
            <w:r>
              <w:rPr>
                <w:sz w:val="18"/>
              </w:rPr>
              <w:t>《镜湖月》</w:t>
            </w:r>
          </w:p>
        </w:tc>
        <w:tc>
          <w:tcPr>
            <w:tcW w:w="2351" w:type="dxa"/>
          </w:tcPr>
          <w:p w14:paraId="7C91C1F4">
            <w:r>
              <w:rPr>
                <w:sz w:val="18"/>
              </w:rPr>
              <w:t>《梦游天姥吟留别》</w:t>
            </w:r>
          </w:p>
        </w:tc>
        <w:tc>
          <w:tcPr>
            <w:tcW w:w="2351" w:type="dxa"/>
          </w:tcPr>
          <w:p w14:paraId="33A2F95B">
            <w:r>
              <w:rPr>
                <w:sz w:val="18"/>
              </w:rPr>
              <w:t>50%</w:t>
            </w:r>
          </w:p>
        </w:tc>
        <w:tc>
          <w:tcPr>
            <w:tcW w:w="2351" w:type="dxa"/>
          </w:tcPr>
          <w:p w14:paraId="26E3BC23">
            <w:r>
              <w:rPr>
                <w:sz w:val="18"/>
              </w:rPr>
              <w:t>"一夜飞度镜湖月""大鹏一日同风起"</w:t>
            </w:r>
          </w:p>
        </w:tc>
      </w:tr>
      <w:tr w14:paraId="49293E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21A607F3">
            <w:r>
              <w:rPr>
                <w:sz w:val="18"/>
              </w:rPr>
              <w:t>《月落梁园》</w:t>
            </w:r>
          </w:p>
        </w:tc>
        <w:tc>
          <w:tcPr>
            <w:tcW w:w="2351" w:type="dxa"/>
          </w:tcPr>
          <w:p w14:paraId="5C16F4A8">
            <w:r>
              <w:rPr>
                <w:sz w:val="18"/>
              </w:rPr>
              <w:t>《庐山谣》《秋风词》《送友人》《把酒问月》</w:t>
            </w:r>
          </w:p>
        </w:tc>
        <w:tc>
          <w:tcPr>
            <w:tcW w:w="2351" w:type="dxa"/>
          </w:tcPr>
          <w:p w14:paraId="3EADEA15">
            <w:r>
              <w:rPr>
                <w:sz w:val="18"/>
              </w:rPr>
              <w:t>70%</w:t>
            </w:r>
          </w:p>
        </w:tc>
        <w:tc>
          <w:tcPr>
            <w:tcW w:w="2351" w:type="dxa"/>
          </w:tcPr>
          <w:p w14:paraId="5D9394B0">
            <w:r>
              <w:rPr>
                <w:sz w:val="18"/>
              </w:rPr>
              <w:t>"我本楚狂人""今人不见古时月""浮云游子意"</w:t>
            </w:r>
          </w:p>
        </w:tc>
      </w:tr>
      <w:tr w14:paraId="104F81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411D0752">
            <w:r>
              <w:rPr>
                <w:sz w:val="18"/>
              </w:rPr>
              <w:t>《星月交辉》</w:t>
            </w:r>
          </w:p>
        </w:tc>
        <w:tc>
          <w:tcPr>
            <w:tcW w:w="2351" w:type="dxa"/>
          </w:tcPr>
          <w:p w14:paraId="4297DD1E">
            <w:r>
              <w:rPr>
                <w:sz w:val="18"/>
              </w:rPr>
              <w:t>杜甫《梦李白》《旅夜书怀》+李白《将进酒》</w:t>
            </w:r>
          </w:p>
        </w:tc>
        <w:tc>
          <w:tcPr>
            <w:tcW w:w="2351" w:type="dxa"/>
          </w:tcPr>
          <w:p w14:paraId="388C3DC2">
            <w:r>
              <w:rPr>
                <w:sz w:val="18"/>
              </w:rPr>
              <w:t>50%</w:t>
            </w:r>
          </w:p>
        </w:tc>
        <w:tc>
          <w:tcPr>
            <w:tcW w:w="2351" w:type="dxa"/>
          </w:tcPr>
          <w:p w14:paraId="5BB16870">
            <w:r>
              <w:rPr>
                <w:sz w:val="18"/>
              </w:rPr>
              <w:t>"死别已吞声""星垂平野阔""千秋万岁名"</w:t>
            </w:r>
          </w:p>
        </w:tc>
      </w:tr>
      <w:tr w14:paraId="6722BD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07C5B86C">
            <w:r>
              <w:rPr>
                <w:sz w:val="18"/>
              </w:rPr>
              <w:t>《月暗马嵬》</w:t>
            </w:r>
          </w:p>
        </w:tc>
        <w:tc>
          <w:tcPr>
            <w:tcW w:w="2351" w:type="dxa"/>
          </w:tcPr>
          <w:p w14:paraId="0753475E">
            <w:r>
              <w:rPr>
                <w:sz w:val="18"/>
              </w:rPr>
              <w:t>反写《清平调》</w:t>
            </w:r>
          </w:p>
        </w:tc>
        <w:tc>
          <w:tcPr>
            <w:tcW w:w="2351" w:type="dxa"/>
          </w:tcPr>
          <w:p w14:paraId="2EFADF92">
            <w:r>
              <w:rPr>
                <w:sz w:val="18"/>
              </w:rPr>
              <w:t>95%</w:t>
            </w:r>
          </w:p>
        </w:tc>
        <w:tc>
          <w:tcPr>
            <w:tcW w:w="2351" w:type="dxa"/>
          </w:tcPr>
          <w:p w14:paraId="15F565A7">
            <w:r>
              <w:rPr>
                <w:sz w:val="18"/>
              </w:rPr>
              <w:t>"云想衣裳花想容"（反写）"我寄愁心与明月"</w:t>
            </w:r>
          </w:p>
        </w:tc>
      </w:tr>
      <w:tr w14:paraId="18F5EF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5D352801">
            <w:r>
              <w:rPr>
                <w:sz w:val="18"/>
              </w:rPr>
              <w:t>《夜郎月冷》</w:t>
            </w:r>
          </w:p>
        </w:tc>
        <w:tc>
          <w:tcPr>
            <w:tcW w:w="2351" w:type="dxa"/>
          </w:tcPr>
          <w:p w14:paraId="709AE08D">
            <w:r>
              <w:rPr>
                <w:sz w:val="18"/>
              </w:rPr>
              <w:t>《秋风词》《上李邕》《夜坐吟》</w:t>
            </w:r>
          </w:p>
        </w:tc>
        <w:tc>
          <w:tcPr>
            <w:tcW w:w="2351" w:type="dxa"/>
          </w:tcPr>
          <w:p w14:paraId="36AE228A">
            <w:r>
              <w:rPr>
                <w:sz w:val="18"/>
              </w:rPr>
              <w:t>80%</w:t>
            </w:r>
          </w:p>
        </w:tc>
        <w:tc>
          <w:tcPr>
            <w:tcW w:w="2351" w:type="dxa"/>
          </w:tcPr>
          <w:p w14:paraId="5226A887">
            <w:r>
              <w:rPr>
                <w:sz w:val="18"/>
              </w:rPr>
              <w:t>"相思相见知何日""大鹏一日同风起""冬夜夜寒觉夜长"</w:t>
            </w:r>
          </w:p>
        </w:tc>
      </w:tr>
      <w:tr w14:paraId="281865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418AA636">
            <w:r>
              <w:rPr>
                <w:sz w:val="18"/>
              </w:rPr>
              <w:t>《轻舟乘月》</w:t>
            </w:r>
          </w:p>
        </w:tc>
        <w:tc>
          <w:tcPr>
            <w:tcW w:w="2351" w:type="dxa"/>
          </w:tcPr>
          <w:p w14:paraId="22D23E02">
            <w:r>
              <w:rPr>
                <w:sz w:val="18"/>
              </w:rPr>
              <w:t>《早发白帝城》+《行路难》</w:t>
            </w:r>
          </w:p>
        </w:tc>
        <w:tc>
          <w:tcPr>
            <w:tcW w:w="2351" w:type="dxa"/>
          </w:tcPr>
          <w:p w14:paraId="0755B129">
            <w:r>
              <w:rPr>
                <w:sz w:val="18"/>
              </w:rPr>
              <w:t>50%</w:t>
            </w:r>
          </w:p>
        </w:tc>
        <w:tc>
          <w:tcPr>
            <w:tcW w:w="2351" w:type="dxa"/>
          </w:tcPr>
          <w:p w14:paraId="2D6F5467">
            <w:r>
              <w:rPr>
                <w:sz w:val="18"/>
              </w:rPr>
              <w:t>"朝辞白帝彩云间""长风破浪会有时"</w:t>
            </w:r>
          </w:p>
        </w:tc>
      </w:tr>
      <w:tr w14:paraId="0EEF8F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11EEFBD1">
            <w:r>
              <w:rPr>
                <w:sz w:val="18"/>
              </w:rPr>
              <w:t>《对影成三人》</w:t>
            </w:r>
          </w:p>
        </w:tc>
        <w:tc>
          <w:tcPr>
            <w:tcW w:w="2351" w:type="dxa"/>
          </w:tcPr>
          <w:p w14:paraId="11E2DB6A">
            <w:r>
              <w:rPr>
                <w:sz w:val="18"/>
              </w:rPr>
              <w:t>《月下独酌》+《把酒问月》《玉阶怨》</w:t>
            </w:r>
          </w:p>
        </w:tc>
        <w:tc>
          <w:tcPr>
            <w:tcW w:w="2351" w:type="dxa"/>
          </w:tcPr>
          <w:p w14:paraId="3C61B666">
            <w:r>
              <w:rPr>
                <w:sz w:val="18"/>
              </w:rPr>
              <w:t>40%</w:t>
            </w:r>
          </w:p>
        </w:tc>
        <w:tc>
          <w:tcPr>
            <w:tcW w:w="2351" w:type="dxa"/>
          </w:tcPr>
          <w:p w14:paraId="47BE4D3F">
            <w:r>
              <w:rPr>
                <w:sz w:val="18"/>
              </w:rPr>
              <w:t>"举杯邀明月""今人不见古时月""却下水晶帘"</w:t>
            </w:r>
          </w:p>
        </w:tc>
      </w:tr>
      <w:tr w14:paraId="5A395C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31B2C014">
            <w:r>
              <w:rPr>
                <w:sz w:val="18"/>
              </w:rPr>
              <w:t>《骑鲸归月》</w:t>
            </w:r>
          </w:p>
        </w:tc>
        <w:tc>
          <w:tcPr>
            <w:tcW w:w="2351" w:type="dxa"/>
          </w:tcPr>
          <w:p w14:paraId="57127CAC">
            <w:r>
              <w:rPr>
                <w:sz w:val="18"/>
              </w:rPr>
              <w:t>化用《大鹏赋》主题</w:t>
            </w:r>
          </w:p>
        </w:tc>
        <w:tc>
          <w:tcPr>
            <w:tcW w:w="2351" w:type="dxa"/>
          </w:tcPr>
          <w:p w14:paraId="26777C48">
            <w:r>
              <w:rPr>
                <w:sz w:val="18"/>
              </w:rPr>
              <w:t>60%</w:t>
            </w:r>
          </w:p>
        </w:tc>
        <w:tc>
          <w:tcPr>
            <w:tcW w:w="2351" w:type="dxa"/>
          </w:tcPr>
          <w:p w14:paraId="6FCF2000">
            <w:r>
              <w:rPr>
                <w:sz w:val="18"/>
              </w:rPr>
              <w:t>"大鹏一日同风起""今人不见古时月"</w:t>
            </w:r>
          </w:p>
        </w:tc>
      </w:tr>
      <w:tr w14:paraId="4717EC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768B1239">
            <w:r>
              <w:rPr>
                <w:sz w:val="18"/>
              </w:rPr>
              <w:t>《今月曾经照古人》</w:t>
            </w:r>
          </w:p>
        </w:tc>
        <w:tc>
          <w:tcPr>
            <w:tcW w:w="2351" w:type="dxa"/>
          </w:tcPr>
          <w:p w14:paraId="3DE81DA6">
            <w:r>
              <w:rPr>
                <w:sz w:val="18"/>
              </w:rPr>
              <w:t>《把酒问月》《静夜思》</w:t>
            </w:r>
          </w:p>
        </w:tc>
        <w:tc>
          <w:tcPr>
            <w:tcW w:w="2351" w:type="dxa"/>
          </w:tcPr>
          <w:p w14:paraId="27A6FF70">
            <w:r>
              <w:rPr>
                <w:sz w:val="18"/>
              </w:rPr>
              <w:t>70%</w:t>
            </w:r>
          </w:p>
        </w:tc>
        <w:tc>
          <w:tcPr>
            <w:tcW w:w="2351" w:type="dxa"/>
          </w:tcPr>
          <w:p w14:paraId="5556B6D8">
            <w:r>
              <w:rPr>
                <w:sz w:val="18"/>
              </w:rPr>
              <w:t>"今月曾经照古人""床前明月光""举头望明月"</w:t>
            </w:r>
          </w:p>
        </w:tc>
      </w:tr>
    </w:tbl>
    <w:p w14:paraId="62C64C2B"/>
    <w:p w14:paraId="704BCF6B">
      <w:pPr>
        <w:pStyle w:val="3"/>
      </w:pPr>
      <w:r>
        <w:t>附录B：全剧李白诗句引用索引</w:t>
      </w:r>
    </w:p>
    <w:p w14:paraId="0EDE91A9">
      <w:r>
        <w:rPr>
          <w:b w:val="0"/>
          <w:i w:val="0"/>
        </w:rPr>
        <w:t>全剧引用或化用李白诗作约40首，以下是主要引用篇章：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00D7DD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153BE4FD">
            <w:r>
              <w:rPr>
                <w:b/>
                <w:sz w:val="19"/>
              </w:rPr>
              <w:t>诗名</w:t>
            </w:r>
          </w:p>
        </w:tc>
        <w:tc>
          <w:tcPr>
            <w:tcW w:w="3135" w:type="dxa"/>
          </w:tcPr>
          <w:p w14:paraId="413065BA">
            <w:r>
              <w:rPr>
                <w:b/>
                <w:sz w:val="19"/>
              </w:rPr>
              <w:t>引用/化用的诗句</w:t>
            </w:r>
          </w:p>
        </w:tc>
        <w:tc>
          <w:tcPr>
            <w:tcW w:w="3135" w:type="dxa"/>
          </w:tcPr>
          <w:p w14:paraId="3E41CE05">
            <w:r>
              <w:rPr>
                <w:b/>
                <w:sz w:val="19"/>
              </w:rPr>
              <w:t>出现场次</w:t>
            </w:r>
          </w:p>
        </w:tc>
      </w:tr>
      <w:tr w14:paraId="2EB0BC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42B1F056">
            <w:r>
              <w:rPr>
                <w:sz w:val="18"/>
              </w:rPr>
              <w:t>《上李邕》</w:t>
            </w:r>
          </w:p>
        </w:tc>
        <w:tc>
          <w:tcPr>
            <w:tcW w:w="3135" w:type="dxa"/>
          </w:tcPr>
          <w:p w14:paraId="6499D074">
            <w:r>
              <w:rPr>
                <w:sz w:val="18"/>
              </w:rPr>
              <w:t>"大鹏一日同风起，扶摇直上九万里"</w:t>
            </w:r>
          </w:p>
        </w:tc>
        <w:tc>
          <w:tcPr>
            <w:tcW w:w="3135" w:type="dxa"/>
          </w:tcPr>
          <w:p w14:paraId="6515BCB5">
            <w:r>
              <w:rPr>
                <w:sz w:val="18"/>
              </w:rPr>
              <w:t>序曲、幕间、终曲</w:t>
            </w:r>
          </w:p>
        </w:tc>
      </w:tr>
      <w:tr w14:paraId="7C3109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2EAE14B7">
            <w:r>
              <w:rPr>
                <w:sz w:val="18"/>
              </w:rPr>
              <w:t>《峨眉山月歌》</w:t>
            </w:r>
          </w:p>
        </w:tc>
        <w:tc>
          <w:tcPr>
            <w:tcW w:w="3135" w:type="dxa"/>
          </w:tcPr>
          <w:p w14:paraId="0BDA0EC8">
            <w:r>
              <w:rPr>
                <w:sz w:val="18"/>
              </w:rPr>
              <w:t>"峨眉山月半轮秋，影入平羌江水流"</w:t>
            </w:r>
          </w:p>
        </w:tc>
        <w:tc>
          <w:tcPr>
            <w:tcW w:w="3135" w:type="dxa"/>
          </w:tcPr>
          <w:p w14:paraId="530B91A4">
            <w:r>
              <w:rPr>
                <w:sz w:val="18"/>
              </w:rPr>
              <w:t>第一场</w:t>
            </w:r>
          </w:p>
        </w:tc>
      </w:tr>
      <w:tr w14:paraId="36F3A4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307AFC01">
            <w:r>
              <w:rPr>
                <w:sz w:val="18"/>
              </w:rPr>
              <w:t>《蜀道难》</w:t>
            </w:r>
          </w:p>
        </w:tc>
        <w:tc>
          <w:tcPr>
            <w:tcW w:w="3135" w:type="dxa"/>
          </w:tcPr>
          <w:p w14:paraId="6F0FCF44">
            <w:r>
              <w:rPr>
                <w:sz w:val="18"/>
              </w:rPr>
              <w:t>"蜀道之难，难于上青天"</w:t>
            </w:r>
          </w:p>
        </w:tc>
        <w:tc>
          <w:tcPr>
            <w:tcW w:w="3135" w:type="dxa"/>
          </w:tcPr>
          <w:p w14:paraId="5E9957E9">
            <w:r>
              <w:rPr>
                <w:sz w:val="18"/>
              </w:rPr>
              <w:t>第一场</w:t>
            </w:r>
          </w:p>
        </w:tc>
      </w:tr>
      <w:tr w14:paraId="4A8063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61995347">
            <w:r>
              <w:rPr>
                <w:sz w:val="18"/>
              </w:rPr>
              <w:t>《关山月》</w:t>
            </w:r>
          </w:p>
        </w:tc>
        <w:tc>
          <w:tcPr>
            <w:tcW w:w="3135" w:type="dxa"/>
          </w:tcPr>
          <w:p w14:paraId="0AA4F9A3">
            <w:r>
              <w:rPr>
                <w:sz w:val="18"/>
              </w:rPr>
              <w:t>"明月出天山，苍茫云海间"</w:t>
            </w:r>
          </w:p>
        </w:tc>
        <w:tc>
          <w:tcPr>
            <w:tcW w:w="3135" w:type="dxa"/>
          </w:tcPr>
          <w:p w14:paraId="796815F1">
            <w:r>
              <w:rPr>
                <w:sz w:val="18"/>
              </w:rPr>
              <w:t>第一场</w:t>
            </w:r>
          </w:p>
        </w:tc>
      </w:tr>
      <w:tr w14:paraId="694F3F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45BFE07C">
            <w:r>
              <w:rPr>
                <w:sz w:val="18"/>
              </w:rPr>
              <w:t>《行路难》</w:t>
            </w:r>
          </w:p>
        </w:tc>
        <w:tc>
          <w:tcPr>
            <w:tcW w:w="3135" w:type="dxa"/>
          </w:tcPr>
          <w:p w14:paraId="648D3CF6">
            <w:r>
              <w:rPr>
                <w:sz w:val="18"/>
              </w:rPr>
              <w:t>"长风破浪会有时，直挂云帆济沧海"</w:t>
            </w:r>
          </w:p>
        </w:tc>
        <w:tc>
          <w:tcPr>
            <w:tcW w:w="3135" w:type="dxa"/>
          </w:tcPr>
          <w:p w14:paraId="197417F0">
            <w:r>
              <w:rPr>
                <w:sz w:val="18"/>
              </w:rPr>
              <w:t>第一、三、十二场</w:t>
            </w:r>
          </w:p>
        </w:tc>
      </w:tr>
      <w:tr w14:paraId="12D652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73A05976">
            <w:r>
              <w:rPr>
                <w:sz w:val="18"/>
              </w:rPr>
              <w:t>《金陵酒肆留别》</w:t>
            </w:r>
          </w:p>
        </w:tc>
        <w:tc>
          <w:tcPr>
            <w:tcW w:w="3135" w:type="dxa"/>
          </w:tcPr>
          <w:p w14:paraId="2D2E240D">
            <w:r>
              <w:rPr>
                <w:sz w:val="18"/>
              </w:rPr>
              <w:t>"风吹柳花满店香，吴姬压酒唤客尝"</w:t>
            </w:r>
          </w:p>
        </w:tc>
        <w:tc>
          <w:tcPr>
            <w:tcW w:w="3135" w:type="dxa"/>
          </w:tcPr>
          <w:p w14:paraId="29F12289">
            <w:r>
              <w:rPr>
                <w:sz w:val="18"/>
              </w:rPr>
              <w:t>第二场</w:t>
            </w:r>
          </w:p>
        </w:tc>
      </w:tr>
      <w:tr w14:paraId="0DD429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6E3E7828">
            <w:r>
              <w:rPr>
                <w:sz w:val="18"/>
              </w:rPr>
              <w:t>《赠汪伦》</w:t>
            </w:r>
          </w:p>
        </w:tc>
        <w:tc>
          <w:tcPr>
            <w:tcW w:w="3135" w:type="dxa"/>
          </w:tcPr>
          <w:p w14:paraId="46FE386D">
            <w:r>
              <w:rPr>
                <w:sz w:val="18"/>
              </w:rPr>
              <w:t>"桃花潭水深千尺，不及汪伦送我情"</w:t>
            </w:r>
          </w:p>
        </w:tc>
        <w:tc>
          <w:tcPr>
            <w:tcW w:w="3135" w:type="dxa"/>
          </w:tcPr>
          <w:p w14:paraId="6FAAF812">
            <w:r>
              <w:rPr>
                <w:sz w:val="18"/>
              </w:rPr>
              <w:t>第二场</w:t>
            </w:r>
          </w:p>
        </w:tc>
      </w:tr>
      <w:tr w14:paraId="589CEF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6628CBDF">
            <w:r>
              <w:rPr>
                <w:sz w:val="18"/>
              </w:rPr>
              <w:t>《黄鹤楼送孟浩然之广陵》</w:t>
            </w:r>
          </w:p>
        </w:tc>
        <w:tc>
          <w:tcPr>
            <w:tcW w:w="3135" w:type="dxa"/>
          </w:tcPr>
          <w:p w14:paraId="0E1AB89D">
            <w:r>
              <w:rPr>
                <w:sz w:val="18"/>
              </w:rPr>
              <w:t>"烟花三月下扬州""孤帆远影碧空尽"</w:t>
            </w:r>
          </w:p>
        </w:tc>
        <w:tc>
          <w:tcPr>
            <w:tcW w:w="3135" w:type="dxa"/>
          </w:tcPr>
          <w:p w14:paraId="045BEACF">
            <w:r>
              <w:rPr>
                <w:sz w:val="18"/>
              </w:rPr>
              <w:t>第二场</w:t>
            </w:r>
          </w:p>
        </w:tc>
      </w:tr>
      <w:tr w14:paraId="3D9D98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3EB64160">
            <w:r>
              <w:rPr>
                <w:sz w:val="18"/>
              </w:rPr>
              <w:t>《春夜洛城闻笛》</w:t>
            </w:r>
          </w:p>
        </w:tc>
        <w:tc>
          <w:tcPr>
            <w:tcW w:w="3135" w:type="dxa"/>
          </w:tcPr>
          <w:p w14:paraId="6C726F8D">
            <w:r>
              <w:rPr>
                <w:sz w:val="18"/>
              </w:rPr>
              <w:t>"谁家玉笛暗飞声，散入春风满洛城"</w:t>
            </w:r>
          </w:p>
        </w:tc>
        <w:tc>
          <w:tcPr>
            <w:tcW w:w="3135" w:type="dxa"/>
          </w:tcPr>
          <w:p w14:paraId="1E603665">
            <w:r>
              <w:rPr>
                <w:sz w:val="18"/>
              </w:rPr>
              <w:t>第二场</w:t>
            </w:r>
          </w:p>
        </w:tc>
      </w:tr>
      <w:tr w14:paraId="7F026D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53A7B2DA">
            <w:r>
              <w:rPr>
                <w:sz w:val="18"/>
              </w:rPr>
              <w:t>《下终南山》</w:t>
            </w:r>
          </w:p>
        </w:tc>
        <w:tc>
          <w:tcPr>
            <w:tcW w:w="3135" w:type="dxa"/>
          </w:tcPr>
          <w:p w14:paraId="771F4EAE">
            <w:r>
              <w:rPr>
                <w:sz w:val="18"/>
              </w:rPr>
              <w:t>"暮从碧山下，山月随人归"</w:t>
            </w:r>
          </w:p>
        </w:tc>
        <w:tc>
          <w:tcPr>
            <w:tcW w:w="3135" w:type="dxa"/>
          </w:tcPr>
          <w:p w14:paraId="3715BAA1">
            <w:r>
              <w:rPr>
                <w:sz w:val="18"/>
              </w:rPr>
              <w:t>第三场</w:t>
            </w:r>
          </w:p>
        </w:tc>
      </w:tr>
      <w:tr w14:paraId="664687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0827ED8F">
            <w:r>
              <w:rPr>
                <w:sz w:val="18"/>
              </w:rPr>
              <w:t>《山中问答》</w:t>
            </w:r>
          </w:p>
        </w:tc>
        <w:tc>
          <w:tcPr>
            <w:tcW w:w="3135" w:type="dxa"/>
          </w:tcPr>
          <w:p w14:paraId="6683B9A8">
            <w:r>
              <w:rPr>
                <w:sz w:val="18"/>
              </w:rPr>
              <w:t>"问余何事栖碧山，笑而不答心自闲"</w:t>
            </w:r>
          </w:p>
        </w:tc>
        <w:tc>
          <w:tcPr>
            <w:tcW w:w="3135" w:type="dxa"/>
          </w:tcPr>
          <w:p w14:paraId="31468857">
            <w:r>
              <w:rPr>
                <w:sz w:val="18"/>
              </w:rPr>
              <w:t>第三场</w:t>
            </w:r>
          </w:p>
        </w:tc>
      </w:tr>
      <w:tr w14:paraId="32CC91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400A9952">
            <w:r>
              <w:rPr>
                <w:sz w:val="18"/>
              </w:rPr>
              <w:t>《子夜吴歌》</w:t>
            </w:r>
          </w:p>
        </w:tc>
        <w:tc>
          <w:tcPr>
            <w:tcW w:w="3135" w:type="dxa"/>
          </w:tcPr>
          <w:p w14:paraId="1AB07516">
            <w:r>
              <w:rPr>
                <w:sz w:val="18"/>
              </w:rPr>
              <w:t>"长安一片月，万户捣衣声"</w:t>
            </w:r>
          </w:p>
        </w:tc>
        <w:tc>
          <w:tcPr>
            <w:tcW w:w="3135" w:type="dxa"/>
          </w:tcPr>
          <w:p w14:paraId="1280C463">
            <w:r>
              <w:rPr>
                <w:sz w:val="18"/>
              </w:rPr>
              <w:t>第四、五场</w:t>
            </w:r>
          </w:p>
        </w:tc>
      </w:tr>
      <w:tr w14:paraId="5B7E96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08AF7BA6">
            <w:r>
              <w:rPr>
                <w:sz w:val="18"/>
              </w:rPr>
              <w:t>《长相思》</w:t>
            </w:r>
          </w:p>
        </w:tc>
        <w:tc>
          <w:tcPr>
            <w:tcW w:w="3135" w:type="dxa"/>
          </w:tcPr>
          <w:p w14:paraId="2DA70B71">
            <w:r>
              <w:rPr>
                <w:sz w:val="18"/>
              </w:rPr>
              <w:t>"长相思，摧心肝""昔日横波目，今作流泪泉"</w:t>
            </w:r>
          </w:p>
        </w:tc>
        <w:tc>
          <w:tcPr>
            <w:tcW w:w="3135" w:type="dxa"/>
          </w:tcPr>
          <w:p w14:paraId="009CC804">
            <w:r>
              <w:rPr>
                <w:sz w:val="18"/>
              </w:rPr>
              <w:t>第四场</w:t>
            </w:r>
          </w:p>
        </w:tc>
      </w:tr>
      <w:tr w14:paraId="400DF2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7C534202">
            <w:r>
              <w:rPr>
                <w:sz w:val="18"/>
              </w:rPr>
              <w:t>《春思》</w:t>
            </w:r>
          </w:p>
        </w:tc>
        <w:tc>
          <w:tcPr>
            <w:tcW w:w="3135" w:type="dxa"/>
          </w:tcPr>
          <w:p w14:paraId="08A769A5">
            <w:r>
              <w:rPr>
                <w:sz w:val="18"/>
              </w:rPr>
              <w:t>"当君怀归日，是妾断肠时"</w:t>
            </w:r>
          </w:p>
        </w:tc>
        <w:tc>
          <w:tcPr>
            <w:tcW w:w="3135" w:type="dxa"/>
          </w:tcPr>
          <w:p w14:paraId="27052B16">
            <w:r>
              <w:rPr>
                <w:sz w:val="18"/>
              </w:rPr>
              <w:t>第四场</w:t>
            </w:r>
          </w:p>
        </w:tc>
      </w:tr>
      <w:tr w14:paraId="71AFEF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754D03FE">
            <w:r>
              <w:rPr>
                <w:sz w:val="18"/>
              </w:rPr>
              <w:t>《长干行》</w:t>
            </w:r>
          </w:p>
        </w:tc>
        <w:tc>
          <w:tcPr>
            <w:tcW w:w="3135" w:type="dxa"/>
          </w:tcPr>
          <w:p w14:paraId="5D469E75">
            <w:r>
              <w:rPr>
                <w:sz w:val="18"/>
              </w:rPr>
              <w:t>"郎骑竹马来，绕床弄青梅"</w:t>
            </w:r>
          </w:p>
        </w:tc>
        <w:tc>
          <w:tcPr>
            <w:tcW w:w="3135" w:type="dxa"/>
          </w:tcPr>
          <w:p w14:paraId="2E1E860D">
            <w:r>
              <w:rPr>
                <w:sz w:val="18"/>
              </w:rPr>
              <w:t>第四场</w:t>
            </w:r>
          </w:p>
        </w:tc>
      </w:tr>
      <w:tr w14:paraId="0833AA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767B777B">
            <w:r>
              <w:rPr>
                <w:sz w:val="18"/>
              </w:rPr>
              <w:t>《登金陵凤凰台》</w:t>
            </w:r>
          </w:p>
        </w:tc>
        <w:tc>
          <w:tcPr>
            <w:tcW w:w="3135" w:type="dxa"/>
          </w:tcPr>
          <w:p w14:paraId="252000C7">
            <w:r>
              <w:rPr>
                <w:sz w:val="18"/>
              </w:rPr>
              <w:t>"总为浮云能蔽日，长安不见使人愁"</w:t>
            </w:r>
          </w:p>
        </w:tc>
        <w:tc>
          <w:tcPr>
            <w:tcW w:w="3135" w:type="dxa"/>
          </w:tcPr>
          <w:p w14:paraId="26B8E701">
            <w:r>
              <w:rPr>
                <w:sz w:val="18"/>
              </w:rPr>
              <w:t>第五场</w:t>
            </w:r>
          </w:p>
        </w:tc>
      </w:tr>
      <w:tr w14:paraId="0E27C9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1C1463B7">
            <w:r>
              <w:rPr>
                <w:sz w:val="18"/>
              </w:rPr>
              <w:t>《清平调》三首</w:t>
            </w:r>
          </w:p>
        </w:tc>
        <w:tc>
          <w:tcPr>
            <w:tcW w:w="3135" w:type="dxa"/>
          </w:tcPr>
          <w:p w14:paraId="434AC2D8">
            <w:r>
              <w:rPr>
                <w:sz w:val="18"/>
              </w:rPr>
              <w:t>全篇引用</w:t>
            </w:r>
          </w:p>
        </w:tc>
        <w:tc>
          <w:tcPr>
            <w:tcW w:w="3135" w:type="dxa"/>
          </w:tcPr>
          <w:p w14:paraId="1AA55881">
            <w:r>
              <w:rPr>
                <w:sz w:val="18"/>
              </w:rPr>
              <w:t>第六场</w:t>
            </w:r>
          </w:p>
        </w:tc>
      </w:tr>
      <w:tr w14:paraId="3DD2DC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07989AF8">
            <w:r>
              <w:rPr>
                <w:sz w:val="18"/>
              </w:rPr>
              <w:t>《宣州谢朓楼饯别校书叔云》</w:t>
            </w:r>
          </w:p>
        </w:tc>
        <w:tc>
          <w:tcPr>
            <w:tcW w:w="3135" w:type="dxa"/>
          </w:tcPr>
          <w:p w14:paraId="288FEAE3">
            <w:r>
              <w:rPr>
                <w:sz w:val="18"/>
              </w:rPr>
              <w:t>"抽刀断水水更流，举杯消愁愁更愁"</w:t>
            </w:r>
          </w:p>
        </w:tc>
        <w:tc>
          <w:tcPr>
            <w:tcW w:w="3135" w:type="dxa"/>
          </w:tcPr>
          <w:p w14:paraId="614538F2">
            <w:r>
              <w:rPr>
                <w:sz w:val="18"/>
              </w:rPr>
              <w:t>第六场</w:t>
            </w:r>
          </w:p>
        </w:tc>
      </w:tr>
      <w:tr w14:paraId="376D67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7533AE25">
            <w:r>
              <w:rPr>
                <w:sz w:val="18"/>
              </w:rPr>
              <w:t>《梦游天姥吟留别》</w:t>
            </w:r>
          </w:p>
        </w:tc>
        <w:tc>
          <w:tcPr>
            <w:tcW w:w="3135" w:type="dxa"/>
          </w:tcPr>
          <w:p w14:paraId="26CD3F98">
            <w:r>
              <w:rPr>
                <w:sz w:val="18"/>
              </w:rPr>
              <w:t>"安能摧眉折腰事权贵""一夜飞度镜湖月"</w:t>
            </w:r>
          </w:p>
        </w:tc>
        <w:tc>
          <w:tcPr>
            <w:tcW w:w="3135" w:type="dxa"/>
          </w:tcPr>
          <w:p w14:paraId="105D9057">
            <w:r>
              <w:rPr>
                <w:sz w:val="18"/>
              </w:rPr>
              <w:t>第六场、幕间</w:t>
            </w:r>
          </w:p>
        </w:tc>
      </w:tr>
      <w:tr w14:paraId="4602DF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1BEF7D1B">
            <w:r>
              <w:rPr>
                <w:sz w:val="18"/>
              </w:rPr>
              <w:t>《将进酒》</w:t>
            </w:r>
          </w:p>
        </w:tc>
        <w:tc>
          <w:tcPr>
            <w:tcW w:w="3135" w:type="dxa"/>
          </w:tcPr>
          <w:p w14:paraId="5BBD0B8E">
            <w:r>
              <w:rPr>
                <w:sz w:val="18"/>
              </w:rPr>
              <w:t>全篇引用</w:t>
            </w:r>
          </w:p>
        </w:tc>
        <w:tc>
          <w:tcPr>
            <w:tcW w:w="3135" w:type="dxa"/>
          </w:tcPr>
          <w:p w14:paraId="65307CFE">
            <w:r>
              <w:rPr>
                <w:sz w:val="18"/>
              </w:rPr>
              <w:t>第七场</w:t>
            </w:r>
          </w:p>
        </w:tc>
      </w:tr>
      <w:tr w14:paraId="18E68F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79F71966">
            <w:r>
              <w:rPr>
                <w:sz w:val="18"/>
              </w:rPr>
              <w:t>《月下独酌》</w:t>
            </w:r>
          </w:p>
        </w:tc>
        <w:tc>
          <w:tcPr>
            <w:tcW w:w="3135" w:type="dxa"/>
          </w:tcPr>
          <w:p w14:paraId="2DE4BAC5">
            <w:r>
              <w:rPr>
                <w:sz w:val="18"/>
              </w:rPr>
              <w:t>"举杯邀明月，对影成三人"</w:t>
            </w:r>
          </w:p>
        </w:tc>
        <w:tc>
          <w:tcPr>
            <w:tcW w:w="3135" w:type="dxa"/>
          </w:tcPr>
          <w:p w14:paraId="3301F274">
            <w:r>
              <w:rPr>
                <w:sz w:val="18"/>
              </w:rPr>
              <w:t>第七场、第十三场</w:t>
            </w:r>
          </w:p>
        </w:tc>
      </w:tr>
      <w:tr w14:paraId="66BA4B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791EE70E">
            <w:r>
              <w:rPr>
                <w:sz w:val="18"/>
              </w:rPr>
              <w:t>《庐山谣寄卢侍御虚舟》</w:t>
            </w:r>
          </w:p>
        </w:tc>
        <w:tc>
          <w:tcPr>
            <w:tcW w:w="3135" w:type="dxa"/>
          </w:tcPr>
          <w:p w14:paraId="7407232F">
            <w:r>
              <w:rPr>
                <w:sz w:val="18"/>
              </w:rPr>
              <w:t>"我本楚狂人，凤歌笑孔丘"</w:t>
            </w:r>
          </w:p>
        </w:tc>
        <w:tc>
          <w:tcPr>
            <w:tcW w:w="3135" w:type="dxa"/>
          </w:tcPr>
          <w:p w14:paraId="294F0412">
            <w:r>
              <w:rPr>
                <w:sz w:val="18"/>
              </w:rPr>
              <w:t>第八场</w:t>
            </w:r>
          </w:p>
        </w:tc>
      </w:tr>
      <w:tr w14:paraId="51C875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5D8FA241">
            <w:r>
              <w:rPr>
                <w:sz w:val="18"/>
              </w:rPr>
              <w:t>《把酒问月》</w:t>
            </w:r>
          </w:p>
        </w:tc>
        <w:tc>
          <w:tcPr>
            <w:tcW w:w="3135" w:type="dxa"/>
          </w:tcPr>
          <w:p w14:paraId="15F8B692">
            <w:r>
              <w:rPr>
                <w:sz w:val="18"/>
              </w:rPr>
              <w:t>"今人不见古时月，今月曾经照古人"</w:t>
            </w:r>
          </w:p>
        </w:tc>
        <w:tc>
          <w:tcPr>
            <w:tcW w:w="3135" w:type="dxa"/>
          </w:tcPr>
          <w:p w14:paraId="3AD1079C">
            <w:r>
              <w:rPr>
                <w:sz w:val="18"/>
              </w:rPr>
              <w:t>第八场、谢幕</w:t>
            </w:r>
          </w:p>
        </w:tc>
      </w:tr>
      <w:tr w14:paraId="342966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5611113A">
            <w:r>
              <w:rPr>
                <w:sz w:val="18"/>
              </w:rPr>
              <w:t>《送友人》</w:t>
            </w:r>
          </w:p>
        </w:tc>
        <w:tc>
          <w:tcPr>
            <w:tcW w:w="3135" w:type="dxa"/>
          </w:tcPr>
          <w:p w14:paraId="1D97A6ED">
            <w:r>
              <w:rPr>
                <w:sz w:val="18"/>
              </w:rPr>
              <w:t>"浮云游子意，落日故人情"</w:t>
            </w:r>
          </w:p>
        </w:tc>
        <w:tc>
          <w:tcPr>
            <w:tcW w:w="3135" w:type="dxa"/>
          </w:tcPr>
          <w:p w14:paraId="2A99B549">
            <w:r>
              <w:rPr>
                <w:sz w:val="18"/>
              </w:rPr>
              <w:t>第八场</w:t>
            </w:r>
          </w:p>
        </w:tc>
      </w:tr>
      <w:tr w14:paraId="638D0F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5E1AABAC">
            <w:r>
              <w:rPr>
                <w:sz w:val="18"/>
              </w:rPr>
              <w:t>《秋风词》</w:t>
            </w:r>
          </w:p>
        </w:tc>
        <w:tc>
          <w:tcPr>
            <w:tcW w:w="3135" w:type="dxa"/>
          </w:tcPr>
          <w:p w14:paraId="1F56C59B">
            <w:r>
              <w:rPr>
                <w:sz w:val="18"/>
              </w:rPr>
              <w:t>"相思相见知何日，此时此夜难为情"</w:t>
            </w:r>
          </w:p>
        </w:tc>
        <w:tc>
          <w:tcPr>
            <w:tcW w:w="3135" w:type="dxa"/>
          </w:tcPr>
          <w:p w14:paraId="4FC5B5A9">
            <w:r>
              <w:rPr>
                <w:sz w:val="18"/>
              </w:rPr>
              <w:t>第八场、第十一场</w:t>
            </w:r>
          </w:p>
        </w:tc>
      </w:tr>
      <w:tr w14:paraId="71D75B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6949A96B">
            <w:r>
              <w:rPr>
                <w:sz w:val="18"/>
              </w:rPr>
              <w:t>《静夜思》</w:t>
            </w:r>
          </w:p>
        </w:tc>
        <w:tc>
          <w:tcPr>
            <w:tcW w:w="3135" w:type="dxa"/>
          </w:tcPr>
          <w:p w14:paraId="2206086A">
            <w:r>
              <w:rPr>
                <w:sz w:val="18"/>
              </w:rPr>
              <w:t>"床前明月光，疑是地上霜"</w:t>
            </w:r>
          </w:p>
        </w:tc>
        <w:tc>
          <w:tcPr>
            <w:tcW w:w="3135" w:type="dxa"/>
          </w:tcPr>
          <w:p w14:paraId="3994152B">
            <w:r>
              <w:rPr>
                <w:sz w:val="18"/>
              </w:rPr>
              <w:t>第四场、第十三场、谢幕</w:t>
            </w:r>
          </w:p>
        </w:tc>
      </w:tr>
      <w:tr w14:paraId="644E4E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6F2C9967">
            <w:r>
              <w:rPr>
                <w:sz w:val="18"/>
              </w:rPr>
              <w:t>《早发白帝城》</w:t>
            </w:r>
          </w:p>
        </w:tc>
        <w:tc>
          <w:tcPr>
            <w:tcW w:w="3135" w:type="dxa"/>
          </w:tcPr>
          <w:p w14:paraId="76FBADA1">
            <w:r>
              <w:rPr>
                <w:sz w:val="18"/>
              </w:rPr>
              <w:t>"朝辞白帝彩云间，千里江陵一日还"</w:t>
            </w:r>
          </w:p>
        </w:tc>
        <w:tc>
          <w:tcPr>
            <w:tcW w:w="3135" w:type="dxa"/>
          </w:tcPr>
          <w:p w14:paraId="5FD96FAF">
            <w:r>
              <w:rPr>
                <w:sz w:val="18"/>
              </w:rPr>
              <w:t>第十二场</w:t>
            </w:r>
          </w:p>
        </w:tc>
      </w:tr>
      <w:tr w14:paraId="1DC819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100926AB">
            <w:r>
              <w:rPr>
                <w:sz w:val="18"/>
              </w:rPr>
              <w:t>《玉阶怨》</w:t>
            </w:r>
          </w:p>
        </w:tc>
        <w:tc>
          <w:tcPr>
            <w:tcW w:w="3135" w:type="dxa"/>
          </w:tcPr>
          <w:p w14:paraId="0275C87D">
            <w:r>
              <w:rPr>
                <w:sz w:val="18"/>
              </w:rPr>
              <w:t>"却下水晶帘，玲珑望秋月"</w:t>
            </w:r>
          </w:p>
        </w:tc>
        <w:tc>
          <w:tcPr>
            <w:tcW w:w="3135" w:type="dxa"/>
          </w:tcPr>
          <w:p w14:paraId="3C1C9221">
            <w:r>
              <w:rPr>
                <w:sz w:val="18"/>
              </w:rPr>
              <w:t>第十三场</w:t>
            </w:r>
          </w:p>
        </w:tc>
      </w:tr>
      <w:tr w14:paraId="6E880C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1EBE0E6A">
            <w:r>
              <w:rPr>
                <w:sz w:val="18"/>
              </w:rPr>
              <w:t>《山中与幽人对酌》</w:t>
            </w:r>
          </w:p>
        </w:tc>
        <w:tc>
          <w:tcPr>
            <w:tcW w:w="3135" w:type="dxa"/>
          </w:tcPr>
          <w:p w14:paraId="03902683">
            <w:r>
              <w:rPr>
                <w:sz w:val="18"/>
              </w:rPr>
              <w:t>"我醉欲眠卿且去，明朝有意抱琴来"</w:t>
            </w:r>
          </w:p>
        </w:tc>
        <w:tc>
          <w:tcPr>
            <w:tcW w:w="3135" w:type="dxa"/>
          </w:tcPr>
          <w:p w14:paraId="53405F67">
            <w:r>
              <w:rPr>
                <w:sz w:val="18"/>
              </w:rPr>
              <w:t>第七场、第十三场</w:t>
            </w:r>
          </w:p>
        </w:tc>
      </w:tr>
      <w:tr w14:paraId="3291B2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4F6B6EB1">
            <w:r>
              <w:rPr>
                <w:sz w:val="18"/>
              </w:rPr>
              <w:t>《闻王昌龄左迁龙标遥有此寄》</w:t>
            </w:r>
          </w:p>
        </w:tc>
        <w:tc>
          <w:tcPr>
            <w:tcW w:w="3135" w:type="dxa"/>
          </w:tcPr>
          <w:p w14:paraId="79BAA43E">
            <w:r>
              <w:rPr>
                <w:sz w:val="18"/>
              </w:rPr>
              <w:t>"我寄愁心与明月，随君直到夜郎西"</w:t>
            </w:r>
          </w:p>
        </w:tc>
        <w:tc>
          <w:tcPr>
            <w:tcW w:w="3135" w:type="dxa"/>
          </w:tcPr>
          <w:p w14:paraId="427C8DE8">
            <w:r>
              <w:rPr>
                <w:sz w:val="18"/>
              </w:rPr>
              <w:t>第十场、第十一场</w:t>
            </w:r>
          </w:p>
        </w:tc>
      </w:tr>
      <w:tr w14:paraId="1B674C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754AEC12">
            <w:r>
              <w:rPr>
                <w:sz w:val="18"/>
              </w:rPr>
              <w:t>《古朗月行》</w:t>
            </w:r>
          </w:p>
        </w:tc>
        <w:tc>
          <w:tcPr>
            <w:tcW w:w="3135" w:type="dxa"/>
          </w:tcPr>
          <w:p w14:paraId="4CA6418C">
            <w:r>
              <w:rPr>
                <w:sz w:val="18"/>
              </w:rPr>
              <w:t>"小时不识月，呼作白玉盘"</w:t>
            </w:r>
          </w:p>
        </w:tc>
        <w:tc>
          <w:tcPr>
            <w:tcW w:w="3135" w:type="dxa"/>
          </w:tcPr>
          <w:p w14:paraId="70F7DF56">
            <w:r>
              <w:rPr>
                <w:sz w:val="18"/>
              </w:rPr>
              <w:t>序曲、第十三场</w:t>
            </w:r>
          </w:p>
        </w:tc>
      </w:tr>
      <w:tr w14:paraId="673BD5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04C3F048">
            <w:r>
              <w:rPr>
                <w:sz w:val="18"/>
              </w:rPr>
              <w:t>《南陵别儿童入京》</w:t>
            </w:r>
          </w:p>
        </w:tc>
        <w:tc>
          <w:tcPr>
            <w:tcW w:w="3135" w:type="dxa"/>
          </w:tcPr>
          <w:p w14:paraId="48ECD99E">
            <w:r>
              <w:rPr>
                <w:sz w:val="18"/>
              </w:rPr>
              <w:t>"仰天大笑出门去，我辈岂是蓬蒿人"</w:t>
            </w:r>
          </w:p>
        </w:tc>
        <w:tc>
          <w:tcPr>
            <w:tcW w:w="3135" w:type="dxa"/>
          </w:tcPr>
          <w:p w14:paraId="0F76E108">
            <w:r>
              <w:rPr>
                <w:sz w:val="18"/>
              </w:rPr>
              <w:t>序曲、第五场</w:t>
            </w:r>
          </w:p>
        </w:tc>
      </w:tr>
      <w:tr w14:paraId="54265E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72603FB4">
            <w:r>
              <w:rPr>
                <w:sz w:val="18"/>
              </w:rPr>
              <w:t>《渡荆门送别》</w:t>
            </w:r>
          </w:p>
        </w:tc>
        <w:tc>
          <w:tcPr>
            <w:tcW w:w="3135" w:type="dxa"/>
          </w:tcPr>
          <w:p w14:paraId="1DA53D54">
            <w:r>
              <w:rPr>
                <w:sz w:val="18"/>
              </w:rPr>
              <w:t>"仍怜故乡水，万里送行舟"</w:t>
            </w:r>
          </w:p>
        </w:tc>
        <w:tc>
          <w:tcPr>
            <w:tcW w:w="3135" w:type="dxa"/>
          </w:tcPr>
          <w:p w14:paraId="18F2F2D1">
            <w:r>
              <w:rPr>
                <w:sz w:val="18"/>
              </w:rPr>
              <w:t>第二场</w:t>
            </w:r>
          </w:p>
        </w:tc>
      </w:tr>
      <w:tr w14:paraId="7337B5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5BDE81A7">
            <w:r>
              <w:rPr>
                <w:sz w:val="18"/>
              </w:rPr>
              <w:t>《经乱离后天恩流夜郎忆旧游书怀赠江夏韦太守良宰》</w:t>
            </w:r>
          </w:p>
        </w:tc>
        <w:tc>
          <w:tcPr>
            <w:tcW w:w="3135" w:type="dxa"/>
          </w:tcPr>
          <w:p w14:paraId="31C4F89D">
            <w:r>
              <w:rPr>
                <w:sz w:val="18"/>
              </w:rPr>
              <w:t>"清水出芙蓉，天然去雕饰"</w:t>
            </w:r>
          </w:p>
        </w:tc>
        <w:tc>
          <w:tcPr>
            <w:tcW w:w="3135" w:type="dxa"/>
          </w:tcPr>
          <w:p w14:paraId="42582F70">
            <w:r>
              <w:rPr>
                <w:sz w:val="18"/>
              </w:rPr>
              <w:t>第二场</w:t>
            </w:r>
          </w:p>
        </w:tc>
      </w:tr>
      <w:tr w14:paraId="3B41AC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19E2E584">
            <w:r>
              <w:rPr>
                <w:sz w:val="18"/>
              </w:rPr>
              <w:t>《答王十二寒夜独酌》</w:t>
            </w:r>
          </w:p>
        </w:tc>
        <w:tc>
          <w:tcPr>
            <w:tcW w:w="3135" w:type="dxa"/>
          </w:tcPr>
          <w:p w14:paraId="41147C19">
            <w:r>
              <w:rPr>
                <w:sz w:val="18"/>
              </w:rPr>
              <w:t>"人生在世不称意，明朝散发弄扁舟"</w:t>
            </w:r>
          </w:p>
        </w:tc>
        <w:tc>
          <w:tcPr>
            <w:tcW w:w="3135" w:type="dxa"/>
          </w:tcPr>
          <w:p w14:paraId="577BAF6B">
            <w:r>
              <w:rPr>
                <w:sz w:val="18"/>
              </w:rPr>
              <w:t>第二场、第八场、第十二场</w:t>
            </w:r>
          </w:p>
        </w:tc>
      </w:tr>
      <w:tr w14:paraId="1F7E55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0D258454">
            <w:r>
              <w:rPr>
                <w:sz w:val="18"/>
              </w:rPr>
              <w:t>杜甫《梦李白二首》</w:t>
            </w:r>
          </w:p>
        </w:tc>
        <w:tc>
          <w:tcPr>
            <w:tcW w:w="3135" w:type="dxa"/>
          </w:tcPr>
          <w:p w14:paraId="4B7751DE">
            <w:r>
              <w:rPr>
                <w:sz w:val="18"/>
              </w:rPr>
              <w:t>"死别已吞声""千秋万岁名，寂寞身后事"</w:t>
            </w:r>
          </w:p>
        </w:tc>
        <w:tc>
          <w:tcPr>
            <w:tcW w:w="3135" w:type="dxa"/>
          </w:tcPr>
          <w:p w14:paraId="4CC75C30">
            <w:r>
              <w:rPr>
                <w:sz w:val="18"/>
              </w:rPr>
              <w:t>第九场</w:t>
            </w:r>
          </w:p>
        </w:tc>
      </w:tr>
      <w:tr w14:paraId="6B2D32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0D33DCD7">
            <w:r>
              <w:rPr>
                <w:sz w:val="18"/>
              </w:rPr>
              <w:t>杜甫《旅夜书怀》</w:t>
            </w:r>
          </w:p>
        </w:tc>
        <w:tc>
          <w:tcPr>
            <w:tcW w:w="3135" w:type="dxa"/>
          </w:tcPr>
          <w:p w14:paraId="11DDBD14">
            <w:r>
              <w:rPr>
                <w:sz w:val="18"/>
              </w:rPr>
              <w:t>"星垂平野阔，月涌大江流"</w:t>
            </w:r>
          </w:p>
        </w:tc>
        <w:tc>
          <w:tcPr>
            <w:tcW w:w="3135" w:type="dxa"/>
          </w:tcPr>
          <w:p w14:paraId="68016F2A">
            <w:r>
              <w:rPr>
                <w:sz w:val="18"/>
              </w:rPr>
              <w:t>第九场</w:t>
            </w:r>
          </w:p>
        </w:tc>
      </w:tr>
      <w:tr w14:paraId="6E05AC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3AE6B596">
            <w:r>
              <w:rPr>
                <w:sz w:val="18"/>
              </w:rPr>
              <w:t>杜甫《天末怀李白》</w:t>
            </w:r>
          </w:p>
        </w:tc>
        <w:tc>
          <w:tcPr>
            <w:tcW w:w="3135" w:type="dxa"/>
          </w:tcPr>
          <w:p w14:paraId="570C8A63">
            <w:r>
              <w:rPr>
                <w:sz w:val="18"/>
              </w:rPr>
              <w:t>"凉风起天末，君子意如何"</w:t>
            </w:r>
          </w:p>
        </w:tc>
        <w:tc>
          <w:tcPr>
            <w:tcW w:w="3135" w:type="dxa"/>
          </w:tcPr>
          <w:p w14:paraId="3DB590E8">
            <w:r>
              <w:rPr>
                <w:sz w:val="18"/>
              </w:rPr>
              <w:t>第九场</w:t>
            </w:r>
          </w:p>
        </w:tc>
      </w:tr>
    </w:tbl>
    <w:p w14:paraId="6D9D64CE"/>
    <w:p w14:paraId="1B056A10">
      <w:pPr>
        <w:pStyle w:val="3"/>
      </w:pPr>
      <w:r>
        <w:t>附录C：月意象贯穿全剧脉络图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  <w:gridCol w:w="1568"/>
        <w:gridCol w:w="1568"/>
        <w:gridCol w:w="1568"/>
        <w:gridCol w:w="1568"/>
        <w:gridCol w:w="1568"/>
      </w:tblGrid>
      <w:tr w14:paraId="7C9A55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791202ED">
            <w:r>
              <w:rPr>
                <w:b/>
                <w:sz w:val="19"/>
              </w:rPr>
              <w:t>阶段</w:t>
            </w:r>
          </w:p>
        </w:tc>
        <w:tc>
          <w:tcPr>
            <w:tcW w:w="1568" w:type="dxa"/>
          </w:tcPr>
          <w:p w14:paraId="5BD8EC79">
            <w:r>
              <w:rPr>
                <w:b/>
                <w:sz w:val="19"/>
              </w:rPr>
              <w:t>场次</w:t>
            </w:r>
          </w:p>
        </w:tc>
        <w:tc>
          <w:tcPr>
            <w:tcW w:w="1568" w:type="dxa"/>
          </w:tcPr>
          <w:p w14:paraId="535A8F63">
            <w:r>
              <w:rPr>
                <w:b/>
                <w:sz w:val="19"/>
              </w:rPr>
              <w:t>月亮状态</w:t>
            </w:r>
          </w:p>
        </w:tc>
        <w:tc>
          <w:tcPr>
            <w:tcW w:w="1568" w:type="dxa"/>
          </w:tcPr>
          <w:p w14:paraId="61BF779D">
            <w:r>
              <w:rPr>
                <w:b/>
                <w:sz w:val="19"/>
              </w:rPr>
              <w:t>亮度</w:t>
            </w:r>
          </w:p>
        </w:tc>
        <w:tc>
          <w:tcPr>
            <w:tcW w:w="1568" w:type="dxa"/>
          </w:tcPr>
          <w:p w14:paraId="0DEF5A2C">
            <w:r>
              <w:rPr>
                <w:b/>
                <w:sz w:val="19"/>
              </w:rPr>
              <w:t>李白的状态</w:t>
            </w:r>
          </w:p>
        </w:tc>
        <w:tc>
          <w:tcPr>
            <w:tcW w:w="1568" w:type="dxa"/>
          </w:tcPr>
          <w:p w14:paraId="2F3B7084">
            <w:r>
              <w:rPr>
                <w:b/>
                <w:sz w:val="19"/>
              </w:rPr>
              <w:t>台词呼应</w:t>
            </w:r>
          </w:p>
        </w:tc>
      </w:tr>
      <w:tr w14:paraId="011BDF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2F5DCDE9">
            <w:r>
              <w:rPr>
                <w:sz w:val="18"/>
              </w:rPr>
              <w:t>初月</w:t>
            </w:r>
          </w:p>
        </w:tc>
        <w:tc>
          <w:tcPr>
            <w:tcW w:w="1568" w:type="dxa"/>
          </w:tcPr>
          <w:p w14:paraId="7198F35B">
            <w:r>
              <w:rPr>
                <w:sz w:val="18"/>
              </w:rPr>
              <w:t>序曲</w:t>
            </w:r>
          </w:p>
        </w:tc>
        <w:tc>
          <w:tcPr>
            <w:tcW w:w="1568" w:type="dxa"/>
          </w:tcPr>
          <w:p w14:paraId="0EBE9A9C">
            <w:r>
              <w:rPr>
                <w:sz w:val="18"/>
              </w:rPr>
              <w:t>满月——少年的第一次仰望</w:t>
            </w:r>
          </w:p>
        </w:tc>
        <w:tc>
          <w:tcPr>
            <w:tcW w:w="1568" w:type="dxa"/>
          </w:tcPr>
          <w:p w14:paraId="63BDC271">
            <w:r>
              <w:rPr>
                <w:sz w:val="18"/>
              </w:rPr>
              <w:t>100%</w:t>
            </w:r>
          </w:p>
        </w:tc>
        <w:tc>
          <w:tcPr>
            <w:tcW w:w="1568" w:type="dxa"/>
          </w:tcPr>
          <w:p w14:paraId="2108CB5C">
            <w:r>
              <w:rPr>
                <w:sz w:val="18"/>
              </w:rPr>
              <w:t>雄心万丈，20岁</w:t>
            </w:r>
          </w:p>
        </w:tc>
        <w:tc>
          <w:tcPr>
            <w:tcW w:w="1568" w:type="dxa"/>
          </w:tcPr>
          <w:p w14:paraId="2FA37C15">
            <w:r>
              <w:rPr>
                <w:sz w:val="18"/>
              </w:rPr>
              <w:t>"小时不识月，呼作白玉盘"</w:t>
            </w:r>
          </w:p>
        </w:tc>
      </w:tr>
      <w:tr w14:paraId="000C53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3A425492">
            <w:r>
              <w:rPr>
                <w:sz w:val="18"/>
              </w:rPr>
              <w:t>故乡月</w:t>
            </w:r>
          </w:p>
        </w:tc>
        <w:tc>
          <w:tcPr>
            <w:tcW w:w="1568" w:type="dxa"/>
          </w:tcPr>
          <w:p w14:paraId="0C97FB75">
            <w:r>
              <w:rPr>
                <w:sz w:val="18"/>
              </w:rPr>
              <w:t>峨眉山月</w:t>
            </w:r>
          </w:p>
        </w:tc>
        <w:tc>
          <w:tcPr>
            <w:tcW w:w="1568" w:type="dxa"/>
          </w:tcPr>
          <w:p w14:paraId="28A26D82">
            <w:r>
              <w:rPr>
                <w:sz w:val="18"/>
              </w:rPr>
              <w:t>半轮秋月</w:t>
            </w:r>
          </w:p>
        </w:tc>
        <w:tc>
          <w:tcPr>
            <w:tcW w:w="1568" w:type="dxa"/>
          </w:tcPr>
          <w:p w14:paraId="413F7594">
            <w:r>
              <w:rPr>
                <w:sz w:val="18"/>
              </w:rPr>
              <w:t>60%</w:t>
            </w:r>
          </w:p>
        </w:tc>
        <w:tc>
          <w:tcPr>
            <w:tcW w:w="1568" w:type="dxa"/>
          </w:tcPr>
          <w:p w14:paraId="11F4220B">
            <w:r>
              <w:rPr>
                <w:sz w:val="18"/>
              </w:rPr>
              <w:t>辞亲远游，20岁</w:t>
            </w:r>
          </w:p>
        </w:tc>
        <w:tc>
          <w:tcPr>
            <w:tcW w:w="1568" w:type="dxa"/>
          </w:tcPr>
          <w:p w14:paraId="0E4B894F">
            <w:r>
              <w:rPr>
                <w:sz w:val="18"/>
              </w:rPr>
              <w:t>"峨眉山月半轮秋"</w:t>
            </w:r>
          </w:p>
        </w:tc>
      </w:tr>
      <w:tr w14:paraId="51CC03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26BD2D1F">
            <w:r>
              <w:rPr>
                <w:sz w:val="18"/>
              </w:rPr>
              <w:t>青春月</w:t>
            </w:r>
          </w:p>
        </w:tc>
        <w:tc>
          <w:tcPr>
            <w:tcW w:w="1568" w:type="dxa"/>
          </w:tcPr>
          <w:p w14:paraId="2307E555">
            <w:r>
              <w:rPr>
                <w:sz w:val="18"/>
              </w:rPr>
              <w:t>吴姬踏月</w:t>
            </w:r>
          </w:p>
        </w:tc>
        <w:tc>
          <w:tcPr>
            <w:tcW w:w="1568" w:type="dxa"/>
          </w:tcPr>
          <w:p w14:paraId="21B4B6C8">
            <w:r>
              <w:rPr>
                <w:sz w:val="18"/>
              </w:rPr>
              <w:t>新月——俏皮的一弯</w:t>
            </w:r>
          </w:p>
        </w:tc>
        <w:tc>
          <w:tcPr>
            <w:tcW w:w="1568" w:type="dxa"/>
          </w:tcPr>
          <w:p w14:paraId="09D40FD8">
            <w:r>
              <w:rPr>
                <w:sz w:val="18"/>
              </w:rPr>
              <w:t>40%</w:t>
            </w:r>
          </w:p>
        </w:tc>
        <w:tc>
          <w:tcPr>
            <w:tcW w:w="1568" w:type="dxa"/>
          </w:tcPr>
          <w:p w14:paraId="27321C5D">
            <w:r>
              <w:rPr>
                <w:sz w:val="18"/>
              </w:rPr>
              <w:t>江湖初遇，22岁</w:t>
            </w:r>
          </w:p>
        </w:tc>
        <w:tc>
          <w:tcPr>
            <w:tcW w:w="1568" w:type="dxa"/>
          </w:tcPr>
          <w:p w14:paraId="682E9AD5">
            <w:r>
              <w:rPr>
                <w:sz w:val="18"/>
              </w:rPr>
              <w:t>"金陵子弟来相送"</w:t>
            </w:r>
          </w:p>
        </w:tc>
      </w:tr>
      <w:tr w14:paraId="2E274C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09EC7848">
            <w:r>
              <w:rPr>
                <w:sz w:val="18"/>
              </w:rPr>
              <w:t>山间月</w:t>
            </w:r>
          </w:p>
        </w:tc>
        <w:tc>
          <w:tcPr>
            <w:tcW w:w="1568" w:type="dxa"/>
          </w:tcPr>
          <w:p w14:paraId="2794DF67">
            <w:r>
              <w:rPr>
                <w:sz w:val="18"/>
              </w:rPr>
              <w:t>山月随人</w:t>
            </w:r>
          </w:p>
        </w:tc>
        <w:tc>
          <w:tcPr>
            <w:tcW w:w="1568" w:type="dxa"/>
          </w:tcPr>
          <w:p w14:paraId="1D669956">
            <w:r>
              <w:rPr>
                <w:sz w:val="18"/>
              </w:rPr>
              <w:t>圆月偏亮</w:t>
            </w:r>
          </w:p>
        </w:tc>
        <w:tc>
          <w:tcPr>
            <w:tcW w:w="1568" w:type="dxa"/>
          </w:tcPr>
          <w:p w14:paraId="1A15952E">
            <w:r>
              <w:rPr>
                <w:sz w:val="18"/>
              </w:rPr>
              <w:t>80%</w:t>
            </w:r>
          </w:p>
        </w:tc>
        <w:tc>
          <w:tcPr>
            <w:tcW w:w="1568" w:type="dxa"/>
          </w:tcPr>
          <w:p w14:paraId="72493A56">
            <w:r>
              <w:rPr>
                <w:sz w:val="18"/>
              </w:rPr>
              <w:t>山中遇知音，25岁</w:t>
            </w:r>
          </w:p>
        </w:tc>
        <w:tc>
          <w:tcPr>
            <w:tcW w:w="1568" w:type="dxa"/>
          </w:tcPr>
          <w:p w14:paraId="2050F466">
            <w:r>
              <w:rPr>
                <w:sz w:val="18"/>
              </w:rPr>
              <w:t>"山月随人归"</w:t>
            </w:r>
          </w:p>
        </w:tc>
      </w:tr>
      <w:tr w14:paraId="2FA994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4C7B02AA">
            <w:r>
              <w:rPr>
                <w:sz w:val="18"/>
              </w:rPr>
              <w:t>家中月</w:t>
            </w:r>
          </w:p>
        </w:tc>
        <w:tc>
          <w:tcPr>
            <w:tcW w:w="1568" w:type="dxa"/>
          </w:tcPr>
          <w:p w14:paraId="490FD5AC">
            <w:r>
              <w:rPr>
                <w:sz w:val="18"/>
              </w:rPr>
              <w:t>长安一片月</w:t>
            </w:r>
          </w:p>
        </w:tc>
        <w:tc>
          <w:tcPr>
            <w:tcW w:w="1568" w:type="dxa"/>
          </w:tcPr>
          <w:p w14:paraId="72A24D42">
            <w:r>
              <w:rPr>
                <w:sz w:val="18"/>
              </w:rPr>
              <w:t>满月暖光</w:t>
            </w:r>
          </w:p>
        </w:tc>
        <w:tc>
          <w:tcPr>
            <w:tcW w:w="1568" w:type="dxa"/>
          </w:tcPr>
          <w:p w14:paraId="2E199EFD">
            <w:r>
              <w:rPr>
                <w:sz w:val="18"/>
              </w:rPr>
              <w:t>70%</w:t>
            </w:r>
          </w:p>
        </w:tc>
        <w:tc>
          <w:tcPr>
            <w:tcW w:w="1568" w:type="dxa"/>
          </w:tcPr>
          <w:p w14:paraId="2C143674">
            <w:r>
              <w:rPr>
                <w:sz w:val="18"/>
              </w:rPr>
              <w:t>安陆十年，28-38岁</w:t>
            </w:r>
          </w:p>
        </w:tc>
        <w:tc>
          <w:tcPr>
            <w:tcW w:w="1568" w:type="dxa"/>
          </w:tcPr>
          <w:p w14:paraId="2E11A4A7">
            <w:r>
              <w:rPr>
                <w:sz w:val="18"/>
              </w:rPr>
              <w:t>"长安一片月"</w:t>
            </w:r>
          </w:p>
        </w:tc>
      </w:tr>
      <w:tr w14:paraId="71F0E1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28591786">
            <w:r>
              <w:rPr>
                <w:sz w:val="18"/>
              </w:rPr>
              <w:t>城中月</w:t>
            </w:r>
          </w:p>
        </w:tc>
        <w:tc>
          <w:tcPr>
            <w:tcW w:w="1568" w:type="dxa"/>
          </w:tcPr>
          <w:p w14:paraId="6FBD0E9E">
            <w:r>
              <w:rPr>
                <w:sz w:val="18"/>
              </w:rPr>
              <w:t>月照长安</w:t>
            </w:r>
          </w:p>
        </w:tc>
        <w:tc>
          <w:tcPr>
            <w:tcW w:w="1568" w:type="dxa"/>
          </w:tcPr>
          <w:p w14:paraId="482C4A3D">
            <w:r>
              <w:rPr>
                <w:sz w:val="18"/>
              </w:rPr>
              <w:t>月光被灯盖过</w:t>
            </w:r>
          </w:p>
        </w:tc>
        <w:tc>
          <w:tcPr>
            <w:tcW w:w="1568" w:type="dxa"/>
          </w:tcPr>
          <w:p w14:paraId="2DACBEF1">
            <w:r>
              <w:rPr>
                <w:sz w:val="18"/>
              </w:rPr>
              <w:t>30%</w:t>
            </w:r>
          </w:p>
        </w:tc>
        <w:tc>
          <w:tcPr>
            <w:tcW w:w="1568" w:type="dxa"/>
          </w:tcPr>
          <w:p w14:paraId="391F2162">
            <w:r>
              <w:rPr>
                <w:sz w:val="18"/>
              </w:rPr>
              <w:t>长安迷失，42岁</w:t>
            </w:r>
          </w:p>
        </w:tc>
        <w:tc>
          <w:tcPr>
            <w:tcW w:w="1568" w:type="dxa"/>
          </w:tcPr>
          <w:p w14:paraId="731C9BFC">
            <w:r>
              <w:rPr>
                <w:sz w:val="18"/>
              </w:rPr>
              <w:t>"长安不见使人愁"</w:t>
            </w:r>
          </w:p>
        </w:tc>
      </w:tr>
      <w:tr w14:paraId="08195D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5C4E6700">
            <w:r>
              <w:rPr>
                <w:sz w:val="18"/>
              </w:rPr>
              <w:t>宫中月</w:t>
            </w:r>
          </w:p>
        </w:tc>
        <w:tc>
          <w:tcPr>
            <w:tcW w:w="1568" w:type="dxa"/>
          </w:tcPr>
          <w:p w14:paraId="20384FD7">
            <w:r>
              <w:rPr>
                <w:sz w:val="18"/>
              </w:rPr>
              <w:t>花月沉香</w:t>
            </w:r>
          </w:p>
        </w:tc>
        <w:tc>
          <w:tcPr>
            <w:tcW w:w="1568" w:type="dxa"/>
          </w:tcPr>
          <w:p w14:paraId="5240F524">
            <w:r>
              <w:rPr>
                <w:sz w:val="18"/>
              </w:rPr>
              <w:t>满月+红色叠加</w:t>
            </w:r>
          </w:p>
        </w:tc>
        <w:tc>
          <w:tcPr>
            <w:tcW w:w="1568" w:type="dxa"/>
          </w:tcPr>
          <w:p w14:paraId="09617EBD">
            <w:r>
              <w:rPr>
                <w:sz w:val="18"/>
              </w:rPr>
              <w:t>90%→红</w:t>
            </w:r>
          </w:p>
        </w:tc>
        <w:tc>
          <w:tcPr>
            <w:tcW w:w="1568" w:type="dxa"/>
          </w:tcPr>
          <w:p w14:paraId="50CB99B4">
            <w:r>
              <w:rPr>
                <w:sz w:val="18"/>
              </w:rPr>
              <w:t>宫廷知音</w:t>
            </w:r>
          </w:p>
        </w:tc>
        <w:tc>
          <w:tcPr>
            <w:tcW w:w="1568" w:type="dxa"/>
          </w:tcPr>
          <w:p w14:paraId="768A8D92">
            <w:r>
              <w:rPr>
                <w:sz w:val="18"/>
              </w:rPr>
              <w:t>"会向瑶台月下逢"</w:t>
            </w:r>
          </w:p>
        </w:tc>
      </w:tr>
      <w:tr w14:paraId="0576F6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5E4FA3A4">
            <w:r>
              <w:rPr>
                <w:sz w:val="18"/>
              </w:rPr>
              <w:t>醉中月</w:t>
            </w:r>
          </w:p>
        </w:tc>
        <w:tc>
          <w:tcPr>
            <w:tcW w:w="1568" w:type="dxa"/>
          </w:tcPr>
          <w:p w14:paraId="0B465484">
            <w:r>
              <w:rPr>
                <w:sz w:val="18"/>
              </w:rPr>
              <w:t>举杯邀月</w:t>
            </w:r>
          </w:p>
        </w:tc>
        <w:tc>
          <w:tcPr>
            <w:tcW w:w="1568" w:type="dxa"/>
          </w:tcPr>
          <w:p w14:paraId="73344F59">
            <w:r>
              <w:rPr>
                <w:sz w:val="18"/>
              </w:rPr>
              <w:t>满月忽明忽暗</w:t>
            </w:r>
          </w:p>
        </w:tc>
        <w:tc>
          <w:tcPr>
            <w:tcW w:w="1568" w:type="dxa"/>
          </w:tcPr>
          <w:p w14:paraId="40BD3D94">
            <w:r>
              <w:rPr>
                <w:sz w:val="18"/>
              </w:rPr>
              <w:t>100%→闪烁</w:t>
            </w:r>
          </w:p>
        </w:tc>
        <w:tc>
          <w:tcPr>
            <w:tcW w:w="1568" w:type="dxa"/>
          </w:tcPr>
          <w:p w14:paraId="613423BA">
            <w:r>
              <w:rPr>
                <w:sz w:val="18"/>
              </w:rPr>
              <w:t>愤而离京</w:t>
            </w:r>
          </w:p>
        </w:tc>
        <w:tc>
          <w:tcPr>
            <w:tcW w:w="1568" w:type="dxa"/>
          </w:tcPr>
          <w:p w14:paraId="786E83E3">
            <w:r>
              <w:rPr>
                <w:sz w:val="18"/>
              </w:rPr>
              <w:t>"举杯邀明月"</w:t>
            </w:r>
          </w:p>
        </w:tc>
      </w:tr>
      <w:tr w14:paraId="1C0F73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06B44D5E">
            <w:r>
              <w:rPr>
                <w:sz w:val="18"/>
              </w:rPr>
              <w:t>梦中月</w:t>
            </w:r>
          </w:p>
        </w:tc>
        <w:tc>
          <w:tcPr>
            <w:tcW w:w="1568" w:type="dxa"/>
          </w:tcPr>
          <w:p w14:paraId="78A2A168">
            <w:r>
              <w:rPr>
                <w:sz w:val="18"/>
              </w:rPr>
              <w:t>镜湖月</w:t>
            </w:r>
          </w:p>
        </w:tc>
        <w:tc>
          <w:tcPr>
            <w:tcW w:w="1568" w:type="dxa"/>
          </w:tcPr>
          <w:p w14:paraId="6429FB9A">
            <w:r>
              <w:rPr>
                <w:sz w:val="18"/>
              </w:rPr>
              <w:t>半月朦胧（纱幕）</w:t>
            </w:r>
          </w:p>
        </w:tc>
        <w:tc>
          <w:tcPr>
            <w:tcW w:w="1568" w:type="dxa"/>
          </w:tcPr>
          <w:p w14:paraId="615C3161">
            <w:r>
              <w:rPr>
                <w:sz w:val="18"/>
              </w:rPr>
              <w:t>50%</w:t>
            </w:r>
          </w:p>
        </w:tc>
        <w:tc>
          <w:tcPr>
            <w:tcW w:w="1568" w:type="dxa"/>
          </w:tcPr>
          <w:p w14:paraId="42F02C3C">
            <w:r>
              <w:rPr>
                <w:sz w:val="18"/>
              </w:rPr>
              <w:t>两个李白相遇</w:t>
            </w:r>
          </w:p>
        </w:tc>
        <w:tc>
          <w:tcPr>
            <w:tcW w:w="1568" w:type="dxa"/>
          </w:tcPr>
          <w:p w14:paraId="2F633A9B">
            <w:r>
              <w:rPr>
                <w:sz w:val="18"/>
              </w:rPr>
              <w:t>"一夜飞度镜湖月"</w:t>
            </w:r>
          </w:p>
        </w:tc>
      </w:tr>
      <w:tr w14:paraId="475BC9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03E1F544">
            <w:r>
              <w:rPr>
                <w:sz w:val="18"/>
              </w:rPr>
              <w:t>知音月</w:t>
            </w:r>
          </w:p>
        </w:tc>
        <w:tc>
          <w:tcPr>
            <w:tcW w:w="1568" w:type="dxa"/>
          </w:tcPr>
          <w:p w14:paraId="1AEF257B">
            <w:r>
              <w:rPr>
                <w:sz w:val="18"/>
              </w:rPr>
              <w:t>月落梁园</w:t>
            </w:r>
          </w:p>
        </w:tc>
        <w:tc>
          <w:tcPr>
            <w:tcW w:w="1568" w:type="dxa"/>
          </w:tcPr>
          <w:p w14:paraId="36D8BAE6">
            <w:r>
              <w:rPr>
                <w:sz w:val="18"/>
              </w:rPr>
              <w:t>秋月安静</w:t>
            </w:r>
          </w:p>
        </w:tc>
        <w:tc>
          <w:tcPr>
            <w:tcW w:w="1568" w:type="dxa"/>
          </w:tcPr>
          <w:p w14:paraId="3C729454">
            <w:r>
              <w:rPr>
                <w:sz w:val="18"/>
              </w:rPr>
              <w:t>50%</w:t>
            </w:r>
          </w:p>
        </w:tc>
        <w:tc>
          <w:tcPr>
            <w:tcW w:w="1568" w:type="dxa"/>
          </w:tcPr>
          <w:p w14:paraId="6604450A">
            <w:r>
              <w:rPr>
                <w:sz w:val="18"/>
              </w:rPr>
              <w:t>遇到宗倩</w:t>
            </w:r>
          </w:p>
        </w:tc>
        <w:tc>
          <w:tcPr>
            <w:tcW w:w="1568" w:type="dxa"/>
          </w:tcPr>
          <w:p w14:paraId="46CEF686">
            <w:r>
              <w:rPr>
                <w:sz w:val="18"/>
              </w:rPr>
              <w:t>"今人不见古时月"</w:t>
            </w:r>
          </w:p>
        </w:tc>
      </w:tr>
      <w:tr w14:paraId="61C6F8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598F6516">
            <w:r>
              <w:rPr>
                <w:sz w:val="18"/>
              </w:rPr>
              <w:t>友情月</w:t>
            </w:r>
          </w:p>
        </w:tc>
        <w:tc>
          <w:tcPr>
            <w:tcW w:w="1568" w:type="dxa"/>
          </w:tcPr>
          <w:p w14:paraId="2C70624A">
            <w:r>
              <w:rPr>
                <w:sz w:val="18"/>
              </w:rPr>
              <w:t>星月交辉</w:t>
            </w:r>
          </w:p>
        </w:tc>
        <w:tc>
          <w:tcPr>
            <w:tcW w:w="1568" w:type="dxa"/>
          </w:tcPr>
          <w:p w14:paraId="4458DA45">
            <w:r>
              <w:rPr>
                <w:sz w:val="18"/>
              </w:rPr>
              <w:t>月亮+星点</w:t>
            </w:r>
          </w:p>
        </w:tc>
        <w:tc>
          <w:tcPr>
            <w:tcW w:w="1568" w:type="dxa"/>
          </w:tcPr>
          <w:p w14:paraId="13428E5B">
            <w:r>
              <w:rPr>
                <w:sz w:val="18"/>
              </w:rPr>
              <w:t>60%</w:t>
            </w:r>
          </w:p>
        </w:tc>
        <w:tc>
          <w:tcPr>
            <w:tcW w:w="1568" w:type="dxa"/>
          </w:tcPr>
          <w:p w14:paraId="4BC72D5B">
            <w:r>
              <w:rPr>
                <w:sz w:val="18"/>
              </w:rPr>
              <w:t>遇到杜甫</w:t>
            </w:r>
          </w:p>
        </w:tc>
        <w:tc>
          <w:tcPr>
            <w:tcW w:w="1568" w:type="dxa"/>
          </w:tcPr>
          <w:p w14:paraId="20ECB9BD">
            <w:r>
              <w:rPr>
                <w:sz w:val="18"/>
              </w:rPr>
              <w:t>"月涌大江流"</w:t>
            </w:r>
          </w:p>
        </w:tc>
      </w:tr>
      <w:tr w14:paraId="3A2C67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1AB45A1F">
            <w:r>
              <w:rPr>
                <w:sz w:val="18"/>
              </w:rPr>
              <w:t>血色月</w:t>
            </w:r>
          </w:p>
        </w:tc>
        <w:tc>
          <w:tcPr>
            <w:tcW w:w="1568" w:type="dxa"/>
          </w:tcPr>
          <w:p w14:paraId="5D85268B">
            <w:r>
              <w:rPr>
                <w:sz w:val="18"/>
              </w:rPr>
              <w:t>月暗马嵬</w:t>
            </w:r>
          </w:p>
        </w:tc>
        <w:tc>
          <w:tcPr>
            <w:tcW w:w="1568" w:type="dxa"/>
          </w:tcPr>
          <w:p w14:paraId="1121D27F">
            <w:r>
              <w:rPr>
                <w:sz w:val="18"/>
              </w:rPr>
              <w:t>新月→近全黑</w:t>
            </w:r>
          </w:p>
        </w:tc>
        <w:tc>
          <w:tcPr>
            <w:tcW w:w="1568" w:type="dxa"/>
          </w:tcPr>
          <w:p w14:paraId="284B0620">
            <w:r>
              <w:rPr>
                <w:sz w:val="18"/>
              </w:rPr>
              <w:t>10%</w:t>
            </w:r>
          </w:p>
        </w:tc>
        <w:tc>
          <w:tcPr>
            <w:tcW w:w="1568" w:type="dxa"/>
          </w:tcPr>
          <w:p w14:paraId="117F1B7D">
            <w:r>
              <w:rPr>
                <w:sz w:val="18"/>
              </w:rPr>
              <w:t>安史之乱</w:t>
            </w:r>
          </w:p>
        </w:tc>
        <w:tc>
          <w:tcPr>
            <w:tcW w:w="1568" w:type="dxa"/>
          </w:tcPr>
          <w:p w14:paraId="5099775E">
            <w:r>
              <w:rPr>
                <w:sz w:val="18"/>
              </w:rPr>
              <w:t>月亮被血色遮蔽</w:t>
            </w:r>
          </w:p>
        </w:tc>
      </w:tr>
      <w:tr w14:paraId="5D243A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69D7A37E">
            <w:r>
              <w:rPr>
                <w:sz w:val="18"/>
              </w:rPr>
              <w:t>最暗月</w:t>
            </w:r>
          </w:p>
        </w:tc>
        <w:tc>
          <w:tcPr>
            <w:tcW w:w="1568" w:type="dxa"/>
          </w:tcPr>
          <w:p w14:paraId="03C7199B">
            <w:r>
              <w:rPr>
                <w:sz w:val="18"/>
              </w:rPr>
              <w:t>夜郎月冷</w:t>
            </w:r>
          </w:p>
        </w:tc>
        <w:tc>
          <w:tcPr>
            <w:tcW w:w="1568" w:type="dxa"/>
          </w:tcPr>
          <w:p w14:paraId="1F39C087">
            <w:r>
              <w:rPr>
                <w:sz w:val="18"/>
              </w:rPr>
              <w:t>极弱一线光</w:t>
            </w:r>
          </w:p>
        </w:tc>
        <w:tc>
          <w:tcPr>
            <w:tcW w:w="1568" w:type="dxa"/>
          </w:tcPr>
          <w:p w14:paraId="265D72ED">
            <w:r>
              <w:rPr>
                <w:sz w:val="18"/>
              </w:rPr>
              <w:t>5%</w:t>
            </w:r>
          </w:p>
        </w:tc>
        <w:tc>
          <w:tcPr>
            <w:tcW w:w="1568" w:type="dxa"/>
          </w:tcPr>
          <w:p w14:paraId="148AA3B6">
            <w:r>
              <w:rPr>
                <w:sz w:val="18"/>
              </w:rPr>
              <w:t>狱中</w:t>
            </w:r>
          </w:p>
        </w:tc>
        <w:tc>
          <w:tcPr>
            <w:tcW w:w="1568" w:type="dxa"/>
          </w:tcPr>
          <w:p w14:paraId="71687075">
            <w:r>
              <w:rPr>
                <w:sz w:val="18"/>
              </w:rPr>
              <w:t>"我寄愁心与明月"</w:t>
            </w:r>
          </w:p>
        </w:tc>
      </w:tr>
      <w:tr w14:paraId="32C3B4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04FFEA2C">
            <w:r>
              <w:rPr>
                <w:sz w:val="18"/>
              </w:rPr>
              <w:t>自由月</w:t>
            </w:r>
          </w:p>
        </w:tc>
        <w:tc>
          <w:tcPr>
            <w:tcW w:w="1568" w:type="dxa"/>
          </w:tcPr>
          <w:p w14:paraId="5F58D61B">
            <w:r>
              <w:rPr>
                <w:sz w:val="18"/>
              </w:rPr>
              <w:t>轻舟乘月</w:t>
            </w:r>
          </w:p>
        </w:tc>
        <w:tc>
          <w:tcPr>
            <w:tcW w:w="1568" w:type="dxa"/>
          </w:tcPr>
          <w:p w14:paraId="31FEDB6A">
            <w:r>
              <w:rPr>
                <w:sz w:val="18"/>
              </w:rPr>
              <w:t>明亮满月</w:t>
            </w:r>
          </w:p>
        </w:tc>
        <w:tc>
          <w:tcPr>
            <w:tcW w:w="1568" w:type="dxa"/>
          </w:tcPr>
          <w:p w14:paraId="74DCF84C">
            <w:r>
              <w:rPr>
                <w:sz w:val="18"/>
              </w:rPr>
              <w:t>80%</w:t>
            </w:r>
          </w:p>
        </w:tc>
        <w:tc>
          <w:tcPr>
            <w:tcW w:w="1568" w:type="dxa"/>
          </w:tcPr>
          <w:p w14:paraId="4D106A68">
            <w:r>
              <w:rPr>
                <w:sz w:val="18"/>
              </w:rPr>
              <w:t>遇赦东下</w:t>
            </w:r>
          </w:p>
        </w:tc>
        <w:tc>
          <w:tcPr>
            <w:tcW w:w="1568" w:type="dxa"/>
          </w:tcPr>
          <w:p w14:paraId="1D27A8F0">
            <w:r>
              <w:rPr>
                <w:sz w:val="18"/>
              </w:rPr>
              <w:t>"轻舟已过万重山"</w:t>
            </w:r>
          </w:p>
        </w:tc>
      </w:tr>
      <w:tr w14:paraId="3D1E79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10025654">
            <w:r>
              <w:rPr>
                <w:sz w:val="18"/>
              </w:rPr>
              <w:t>最后月</w:t>
            </w:r>
          </w:p>
        </w:tc>
        <w:tc>
          <w:tcPr>
            <w:tcW w:w="1568" w:type="dxa"/>
          </w:tcPr>
          <w:p w14:paraId="372319B7">
            <w:r>
              <w:rPr>
                <w:sz w:val="18"/>
              </w:rPr>
              <w:t>对影成三人</w:t>
            </w:r>
          </w:p>
        </w:tc>
        <w:tc>
          <w:tcPr>
            <w:tcW w:w="1568" w:type="dxa"/>
          </w:tcPr>
          <w:p w14:paraId="7658CDB4">
            <w:r>
              <w:rPr>
                <w:sz w:val="18"/>
              </w:rPr>
              <w:t>满月→渐暗→灭</w:t>
            </w:r>
          </w:p>
        </w:tc>
        <w:tc>
          <w:tcPr>
            <w:tcW w:w="1568" w:type="dxa"/>
          </w:tcPr>
          <w:p w14:paraId="09CDAD2E">
            <w:r>
              <w:rPr>
                <w:sz w:val="18"/>
              </w:rPr>
              <w:t>100%→0%</w:t>
            </w:r>
          </w:p>
        </w:tc>
        <w:tc>
          <w:tcPr>
            <w:tcW w:w="1568" w:type="dxa"/>
          </w:tcPr>
          <w:p w14:paraId="07B6C55D">
            <w:r>
              <w:rPr>
                <w:sz w:val="18"/>
              </w:rPr>
              <w:t>与月共舞入水</w:t>
            </w:r>
          </w:p>
        </w:tc>
        <w:tc>
          <w:tcPr>
            <w:tcW w:w="1568" w:type="dxa"/>
          </w:tcPr>
          <w:p w14:paraId="76C1EF9B">
            <w:r>
              <w:rPr>
                <w:sz w:val="18"/>
              </w:rPr>
              <w:t>"对影成三人"</w:t>
            </w:r>
          </w:p>
        </w:tc>
      </w:tr>
      <w:tr w14:paraId="6ADD5A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15AB0021">
            <w:r>
              <w:rPr>
                <w:sz w:val="18"/>
              </w:rPr>
              <w:t>归去月</w:t>
            </w:r>
          </w:p>
        </w:tc>
        <w:tc>
          <w:tcPr>
            <w:tcW w:w="1568" w:type="dxa"/>
          </w:tcPr>
          <w:p w14:paraId="1B995744">
            <w:r>
              <w:rPr>
                <w:sz w:val="18"/>
              </w:rPr>
              <w:t>骑鲸归月</w:t>
            </w:r>
          </w:p>
        </w:tc>
        <w:tc>
          <w:tcPr>
            <w:tcW w:w="1568" w:type="dxa"/>
          </w:tcPr>
          <w:p w14:paraId="7C95B595">
            <w:r>
              <w:rPr>
                <w:sz w:val="18"/>
              </w:rPr>
              <w:t>从灭→满月</w:t>
            </w:r>
          </w:p>
        </w:tc>
        <w:tc>
          <w:tcPr>
            <w:tcW w:w="1568" w:type="dxa"/>
          </w:tcPr>
          <w:p w14:paraId="062E30E0">
            <w:r>
              <w:rPr>
                <w:sz w:val="18"/>
              </w:rPr>
              <w:t>0%→100%</w:t>
            </w:r>
          </w:p>
        </w:tc>
        <w:tc>
          <w:tcPr>
            <w:tcW w:w="1568" w:type="dxa"/>
          </w:tcPr>
          <w:p w14:paraId="540F0123">
            <w:r>
              <w:rPr>
                <w:sz w:val="18"/>
              </w:rPr>
              <w:t>两个李白同归</w:t>
            </w:r>
          </w:p>
        </w:tc>
        <w:tc>
          <w:tcPr>
            <w:tcW w:w="1568" w:type="dxa"/>
          </w:tcPr>
          <w:p w14:paraId="1223D874">
            <w:r>
              <w:rPr>
                <w:sz w:val="18"/>
              </w:rPr>
              <w:t>"大鹏一日同风起"</w:t>
            </w:r>
          </w:p>
        </w:tc>
      </w:tr>
      <w:tr w14:paraId="3790BF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65C1C572">
            <w:r>
              <w:rPr>
                <w:sz w:val="18"/>
              </w:rPr>
              <w:t>永恒月</w:t>
            </w:r>
          </w:p>
        </w:tc>
        <w:tc>
          <w:tcPr>
            <w:tcW w:w="1568" w:type="dxa"/>
          </w:tcPr>
          <w:p w14:paraId="3449156F">
            <w:r>
              <w:rPr>
                <w:sz w:val="18"/>
              </w:rPr>
              <w:t>今月曾经照古人</w:t>
            </w:r>
          </w:p>
        </w:tc>
        <w:tc>
          <w:tcPr>
            <w:tcW w:w="1568" w:type="dxa"/>
          </w:tcPr>
          <w:p w14:paraId="46156CB9">
            <w:r>
              <w:rPr>
                <w:sz w:val="18"/>
              </w:rPr>
              <w:t>明亮温暖满月</w:t>
            </w:r>
          </w:p>
        </w:tc>
        <w:tc>
          <w:tcPr>
            <w:tcW w:w="1568" w:type="dxa"/>
          </w:tcPr>
          <w:p w14:paraId="59171F73">
            <w:r>
              <w:rPr>
                <w:sz w:val="18"/>
              </w:rPr>
              <w:t>100%</w:t>
            </w:r>
          </w:p>
        </w:tc>
        <w:tc>
          <w:tcPr>
            <w:tcW w:w="1568" w:type="dxa"/>
          </w:tcPr>
          <w:p w14:paraId="4D76E409">
            <w:r>
              <w:rPr>
                <w:sz w:val="18"/>
              </w:rPr>
              <w:t>诗活着</w:t>
            </w:r>
          </w:p>
        </w:tc>
        <w:tc>
          <w:tcPr>
            <w:tcW w:w="1568" w:type="dxa"/>
          </w:tcPr>
          <w:p w14:paraId="57F29B57">
            <w:r>
              <w:rPr>
                <w:sz w:val="18"/>
              </w:rPr>
              <w:t>"今月曾经照古人"</w:t>
            </w:r>
          </w:p>
        </w:tc>
      </w:tr>
    </w:tbl>
    <w:p w14:paraId="164C7161"/>
    <w:p w14:paraId="68273965"/>
    <w:p w14:paraId="58C6B51A">
      <w:pPr>
        <w:jc w:val="center"/>
      </w:pPr>
      <w:r>
        <w:rPr>
          <w:rFonts w:ascii="楷体" w:hAnsi="楷体" w:eastAsia="楷体"/>
          <w:b w:val="0"/>
          <w:i w:val="0"/>
          <w:color w:val="4472C4"/>
          <w:sz w:val="28"/>
        </w:rPr>
        <w:t>—— 全文完 ——</w:t>
      </w:r>
    </w:p>
    <w:p w14:paraId="768549B1">
      <w:pPr>
        <w:jc w:val="center"/>
      </w:pPr>
      <w:r>
        <w:rPr>
          <w:b w:val="0"/>
          <w:i w:val="0"/>
          <w:color w:val="999999"/>
          <w:sz w:val="18"/>
        </w:rPr>
        <w:t>文档生成日期：2026年07月20日</w:t>
      </w:r>
    </w:p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1B6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160"/>
      <w:outlineLvl w:val="0"/>
    </w:pPr>
    <w:rPr>
      <w:rFonts w:asciiTheme="majorHAnsi" w:hAnsiTheme="majorHAnsi" w:eastAsiaTheme="majorEastAsia" w:cstheme="majorBidi"/>
      <w:b/>
      <w:bCs/>
      <w:color w:val="1A1A2E"/>
      <w:sz w:val="4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360" w:after="160"/>
      <w:outlineLvl w:val="1"/>
    </w:pPr>
    <w:rPr>
      <w:rFonts w:asciiTheme="majorHAnsi" w:hAnsiTheme="majorHAnsi" w:eastAsiaTheme="majorEastAsia" w:cstheme="majorBidi"/>
      <w:b/>
      <w:bCs/>
      <w:color w:val="1A1A2E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60"/>
      <w:outlineLvl w:val="2"/>
    </w:pPr>
    <w:rPr>
      <w:rFonts w:asciiTheme="majorHAnsi" w:hAnsiTheme="majorHAnsi" w:eastAsiaTheme="majorEastAsia" w:cstheme="majorBidi"/>
      <w:b/>
      <w:bCs/>
      <w:color w:val="2D3A4A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40" w:after="160"/>
      <w:outlineLvl w:val="3"/>
    </w:pPr>
    <w:rPr>
      <w:rFonts w:asciiTheme="majorHAnsi" w:hAnsiTheme="majorHAnsi" w:eastAsiaTheme="majorEastAsia" w:cstheme="majorBidi"/>
      <w:b/>
      <w:bCs/>
      <w:i/>
      <w:iCs/>
      <w:color w:val="3D5066"/>
      <w:sz w:val="24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56</Pages>
  <Words>28399</Words>
  <Characters>29481</Characters>
  <Lines>0</Lines>
  <Paragraphs>0</Paragraphs>
  <TotalTime>3809</TotalTime>
  <ScaleCrop>false</ScaleCrop>
  <LinksUpToDate>false</LinksUpToDate>
  <CharactersWithSpaces>29746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杨思辰</cp:lastModifiedBy>
  <dcterms:modified xsi:type="dcterms:W3CDTF">2026-07-24T08:52:30Z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eyJoZGlkIjoiZWNlZjkxYjUzYTgwNGUxMzQxNjMxOTc0MDc0ZjQ3ZjAiLCJ1c2VySWQiOiIxNzk4ODYwNzg4In0=</vt:lpwstr>
  </property>
  <property fmtid="{D5CDD505-2E9C-101B-9397-08002B2CF9AE}" pid="3" name="KSOProductBuildVer">
    <vt:lpwstr>2052-12.1.0.23542</vt:lpwstr>
  </property>
  <property fmtid="{D5CDD505-2E9C-101B-9397-08002B2CF9AE}" pid="4" name="ICV">
    <vt:lpwstr>6CB34BACA6204820A3270A12DEED9FDC_12</vt:lpwstr>
  </property>
</Properties>
</file>